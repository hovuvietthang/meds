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1020" w:rsidRDefault="0018625E" w:rsidP="00614F1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</w:t>
      </w:r>
      <w:r>
        <w:rPr>
          <w:rFonts w:ascii="Times New Roman" w:hAnsi="Times New Roman" w:cs="Times New Roman"/>
          <w:b/>
          <w:sz w:val="28"/>
          <w:szCs w:val="28"/>
        </w:rPr>
        <w:t>Ộ</w:t>
      </w:r>
      <w:r>
        <w:rPr>
          <w:rFonts w:ascii="Times New Roman" w:hAnsi="Times New Roman" w:cs="Times New Roman"/>
          <w:b/>
          <w:sz w:val="28"/>
          <w:szCs w:val="28"/>
        </w:rPr>
        <w:t>NG HÒA XÃ H</w:t>
      </w:r>
      <w:r>
        <w:rPr>
          <w:rFonts w:ascii="Times New Roman" w:hAnsi="Times New Roman" w:cs="Times New Roman"/>
          <w:b/>
          <w:sz w:val="28"/>
          <w:szCs w:val="28"/>
        </w:rPr>
        <w:t>Ộ</w:t>
      </w:r>
      <w:r>
        <w:rPr>
          <w:rFonts w:ascii="Times New Roman" w:hAnsi="Times New Roman" w:cs="Times New Roman"/>
          <w:b/>
          <w:sz w:val="28"/>
          <w:szCs w:val="28"/>
        </w:rPr>
        <w:t>I CH</w:t>
      </w:r>
      <w:r>
        <w:rPr>
          <w:rFonts w:ascii="Times New Roman" w:hAnsi="Times New Roman" w:cs="Times New Roman"/>
          <w:b/>
          <w:sz w:val="28"/>
          <w:szCs w:val="28"/>
        </w:rPr>
        <w:t>Ủ</w:t>
      </w:r>
      <w:r>
        <w:rPr>
          <w:rFonts w:ascii="Times New Roman" w:hAnsi="Times New Roman" w:cs="Times New Roman"/>
          <w:b/>
          <w:sz w:val="28"/>
          <w:szCs w:val="28"/>
        </w:rPr>
        <w:t xml:space="preserve"> NGHĨA VI</w:t>
      </w:r>
      <w:r>
        <w:rPr>
          <w:rFonts w:ascii="Times New Roman" w:hAnsi="Times New Roman" w:cs="Times New Roman"/>
          <w:b/>
          <w:sz w:val="28"/>
          <w:szCs w:val="28"/>
        </w:rPr>
        <w:t>Ệ</w:t>
      </w:r>
      <w:r>
        <w:rPr>
          <w:rFonts w:ascii="Times New Roman" w:hAnsi="Times New Roman" w:cs="Times New Roman"/>
          <w:b/>
          <w:sz w:val="28"/>
          <w:szCs w:val="28"/>
        </w:rPr>
        <w:t>T NAM</w:t>
      </w:r>
    </w:p>
    <w:p w:rsidR="00F61020" w:rsidRDefault="0018625E" w:rsidP="00614F1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1811655</wp:posOffset>
                </wp:positionH>
                <wp:positionV relativeFrom="paragraph">
                  <wp:posOffset>203835</wp:posOffset>
                </wp:positionV>
                <wp:extent cx="2084070" cy="0"/>
                <wp:effectExtent l="0" t="0" r="0" b="0"/>
                <wp:wrapNone/>
                <wp:docPr id="15418553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398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47241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65pt,16.05pt" to="306.7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" strokecolor="black [3040]"/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>Đ</w:t>
      </w:r>
      <w:r>
        <w:rPr>
          <w:rFonts w:ascii="Times New Roman" w:hAnsi="Times New Roman" w:cs="Times New Roman"/>
          <w:b/>
          <w:sz w:val="28"/>
          <w:szCs w:val="28"/>
        </w:rPr>
        <w:t>ộ</w:t>
      </w:r>
      <w:r>
        <w:rPr>
          <w:rFonts w:ascii="Times New Roman" w:hAnsi="Times New Roman" w:cs="Times New Roman"/>
          <w:b/>
          <w:sz w:val="28"/>
          <w:szCs w:val="28"/>
        </w:rPr>
        <w:t>c l</w:t>
      </w:r>
      <w:r>
        <w:rPr>
          <w:rFonts w:ascii="Times New Roman" w:hAnsi="Times New Roman" w:cs="Times New Roman"/>
          <w:b/>
          <w:sz w:val="28"/>
          <w:szCs w:val="28"/>
        </w:rPr>
        <w:t>ậ</w:t>
      </w:r>
      <w:r>
        <w:rPr>
          <w:rFonts w:ascii="Times New Roman" w:hAnsi="Times New Roman" w:cs="Times New Roman"/>
          <w:b/>
          <w:sz w:val="28"/>
          <w:szCs w:val="28"/>
        </w:rPr>
        <w:t>p – T</w:t>
      </w:r>
      <w:r>
        <w:rPr>
          <w:rFonts w:ascii="Times New Roman" w:hAnsi="Times New Roman" w:cs="Times New Roman"/>
          <w:b/>
          <w:sz w:val="28"/>
          <w:szCs w:val="28"/>
        </w:rPr>
        <w:t>ự</w:t>
      </w:r>
      <w:r>
        <w:rPr>
          <w:rFonts w:ascii="Times New Roman" w:hAnsi="Times New Roman" w:cs="Times New Roman"/>
          <w:b/>
          <w:sz w:val="28"/>
          <w:szCs w:val="28"/>
        </w:rPr>
        <w:t xml:space="preserve"> do – H</w:t>
      </w:r>
      <w:r>
        <w:rPr>
          <w:rFonts w:ascii="Times New Roman" w:hAnsi="Times New Roman" w:cs="Times New Roman"/>
          <w:b/>
          <w:sz w:val="28"/>
          <w:szCs w:val="28"/>
        </w:rPr>
        <w:t>ạ</w:t>
      </w:r>
      <w:r>
        <w:rPr>
          <w:rFonts w:ascii="Times New Roman" w:hAnsi="Times New Roman" w:cs="Times New Roman"/>
          <w:b/>
          <w:sz w:val="28"/>
          <w:szCs w:val="28"/>
        </w:rPr>
        <w:t>nh phúc</w:t>
      </w:r>
    </w:p>
    <w:p w:rsidR="00F61020" w:rsidRDefault="00F61020" w:rsidP="00614F1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F61020" w:rsidRDefault="0018625E" w:rsidP="00614F1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H</w:t>
      </w:r>
      <w:r>
        <w:rPr>
          <w:rFonts w:ascii="Times New Roman" w:hAnsi="Times New Roman" w:cs="Times New Roman"/>
          <w:b/>
          <w:sz w:val="28"/>
          <w:szCs w:val="28"/>
        </w:rPr>
        <w:t>Ợ</w:t>
      </w:r>
      <w:r>
        <w:rPr>
          <w:rFonts w:ascii="Times New Roman" w:hAnsi="Times New Roman" w:cs="Times New Roman"/>
          <w:b/>
          <w:sz w:val="28"/>
          <w:szCs w:val="28"/>
        </w:rPr>
        <w:t>P Đ</w:t>
      </w:r>
      <w:r>
        <w:rPr>
          <w:rFonts w:ascii="Times New Roman" w:hAnsi="Times New Roman" w:cs="Times New Roman"/>
          <w:b/>
          <w:sz w:val="28"/>
          <w:szCs w:val="28"/>
        </w:rPr>
        <w:t>Ồ</w:t>
      </w:r>
      <w:r>
        <w:rPr>
          <w:rFonts w:ascii="Times New Roman" w:hAnsi="Times New Roman" w:cs="Times New Roman"/>
          <w:b/>
          <w:sz w:val="28"/>
          <w:szCs w:val="28"/>
        </w:rPr>
        <w:t>NG D</w:t>
      </w:r>
      <w:r>
        <w:rPr>
          <w:rFonts w:ascii="Times New Roman" w:hAnsi="Times New Roman" w:cs="Times New Roman"/>
          <w:b/>
          <w:sz w:val="28"/>
          <w:szCs w:val="28"/>
        </w:rPr>
        <w:t>Ị</w:t>
      </w:r>
      <w:r>
        <w:rPr>
          <w:rFonts w:ascii="Times New Roman" w:hAnsi="Times New Roman" w:cs="Times New Roman"/>
          <w:b/>
          <w:sz w:val="28"/>
          <w:szCs w:val="28"/>
        </w:rPr>
        <w:t>CH V</w:t>
      </w:r>
      <w:r>
        <w:rPr>
          <w:rFonts w:ascii="Times New Roman" w:hAnsi="Times New Roman" w:cs="Times New Roman"/>
          <w:b/>
          <w:sz w:val="28"/>
          <w:szCs w:val="28"/>
        </w:rPr>
        <w:t>Ụ</w:t>
      </w:r>
    </w:p>
    <w:p w:rsidR="00F61020" w:rsidRDefault="0018625E" w:rsidP="00614F1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ố</w:t>
      </w:r>
      <w:r w:rsidR="00815A2E">
        <w:rPr>
          <w:rFonts w:ascii="Times New Roman" w:hAnsi="Times New Roman" w:cs="Times New Roman"/>
          <w:sz w:val="28"/>
          <w:szCs w:val="28"/>
        </w:rPr>
        <w:t xml:space="preserve">: </w:t>
      </w:r>
      <w:r w:rsidR="00FC7A97">
        <w:rPr>
          <w:rFonts w:ascii="Times New Roman" w:hAnsi="Times New Roman" w:cs="Times New Roman"/>
          <w:sz w:val="28"/>
          <w:szCs w:val="28"/>
        </w:rPr>
        <w:t xml:space="preserve">  </w:t>
      </w:r>
      <w:r w:rsidR="00815A2E">
        <w:rPr>
          <w:rFonts w:ascii="Times New Roman" w:hAnsi="Times New Roman" w:cs="Times New Roman"/>
          <w:sz w:val="28"/>
          <w:szCs w:val="28"/>
        </w:rPr>
        <w:t xml:space="preserve"> /HĐDV/2026</w:t>
      </w:r>
    </w:p>
    <w:p w:rsidR="00F61020" w:rsidRDefault="0018625E" w:rsidP="00614F1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2311400</wp:posOffset>
                </wp:positionH>
                <wp:positionV relativeFrom="paragraph">
                  <wp:posOffset>7620</wp:posOffset>
                </wp:positionV>
                <wp:extent cx="1095375" cy="0"/>
                <wp:effectExtent l="0" t="0" r="0" b="0"/>
                <wp:wrapNone/>
                <wp:docPr id="5615165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515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19D054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pt,.6pt" to="268.2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" strokecolor="black [3040]"/>
            </w:pict>
          </mc:Fallback>
        </mc:AlternateContent>
      </w:r>
    </w:p>
    <w:p w:rsidR="00F61020" w:rsidRDefault="0018625E" w:rsidP="00614F1F">
      <w:pPr>
        <w:spacing w:after="0"/>
        <w:jc w:val="both"/>
        <w:rPr>
          <w:rFonts w:ascii="Times New Roman" w:hAnsi="Times New Roman" w:cs="Times New Roman"/>
          <w:b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</w:rPr>
        <w:t>Căn c</w:t>
      </w:r>
      <w:r>
        <w:rPr>
          <w:rFonts w:ascii="Times New Roman" w:hAnsi="Times New Roman" w:cs="Times New Roman"/>
          <w:b/>
          <w:i/>
          <w:iCs/>
          <w:sz w:val="28"/>
          <w:szCs w:val="28"/>
        </w:rPr>
        <w:t>ứ</w:t>
      </w:r>
      <w:r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pháp lý:</w:t>
      </w:r>
      <w:bookmarkStart w:id="0" w:name="_GoBack"/>
      <w:bookmarkEnd w:id="0"/>
    </w:p>
    <w:p w:rsidR="00F61020" w:rsidRDefault="0018625E" w:rsidP="00614F1F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  <w:t>- B</w:t>
      </w:r>
      <w:r>
        <w:rPr>
          <w:rFonts w:ascii="Times New Roman" w:hAnsi="Times New Roman" w:cs="Times New Roman"/>
          <w:i/>
          <w:iCs/>
          <w:sz w:val="28"/>
          <w:szCs w:val="28"/>
        </w:rPr>
        <w:t>ộ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lu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 Dân s</w:t>
      </w:r>
      <w:r>
        <w:rPr>
          <w:rFonts w:ascii="Times New Roman" w:hAnsi="Times New Roman" w:cs="Times New Roman"/>
          <w:i/>
          <w:iCs/>
          <w:sz w:val="28"/>
          <w:szCs w:val="28"/>
        </w:rPr>
        <w:t>ự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s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91/2015/QH13 ngày 24/11/2015;</w:t>
      </w:r>
    </w:p>
    <w:p w:rsidR="00F61020" w:rsidRDefault="0018625E" w:rsidP="00614F1F">
      <w:pPr>
        <w:pStyle w:val="ListParagraph"/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- Lu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 Thương m</w:t>
      </w:r>
      <w:r>
        <w:rPr>
          <w:rFonts w:ascii="Times New Roman" w:hAnsi="Times New Roman" w:cs="Times New Roman"/>
          <w:i/>
          <w:iCs/>
          <w:sz w:val="28"/>
          <w:szCs w:val="28"/>
        </w:rPr>
        <w:t>ạ</w:t>
      </w:r>
      <w:r>
        <w:rPr>
          <w:rFonts w:ascii="Times New Roman" w:hAnsi="Times New Roman" w:cs="Times New Roman"/>
          <w:i/>
          <w:iCs/>
          <w:sz w:val="28"/>
          <w:szCs w:val="28"/>
        </w:rPr>
        <w:t>i s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36/2005/QH11 ngày 14/06/2005;</w:t>
      </w:r>
    </w:p>
    <w:p w:rsidR="00F61020" w:rsidRDefault="0018625E" w:rsidP="00614F1F">
      <w:pPr>
        <w:pStyle w:val="ListParagraph"/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- Lu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 Công ngh</w:t>
      </w:r>
      <w:r>
        <w:rPr>
          <w:rFonts w:ascii="Times New Roman" w:hAnsi="Times New Roman" w:cs="Times New Roman"/>
          <w:i/>
          <w:iCs/>
          <w:sz w:val="28"/>
          <w:szCs w:val="28"/>
        </w:rPr>
        <w:t>ệ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thông tin s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67/2006/QH11 ngày 29/06/2006;</w:t>
      </w:r>
    </w:p>
    <w:p w:rsidR="00F61020" w:rsidRDefault="0018625E" w:rsidP="00614F1F">
      <w:pPr>
        <w:pStyle w:val="ListParagraph"/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- Lu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 S</w:t>
      </w:r>
      <w:r>
        <w:rPr>
          <w:rFonts w:ascii="Times New Roman" w:hAnsi="Times New Roman" w:cs="Times New Roman"/>
          <w:i/>
          <w:iCs/>
          <w:sz w:val="28"/>
          <w:szCs w:val="28"/>
        </w:rPr>
        <w:t>ở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h</w:t>
      </w:r>
      <w:r>
        <w:rPr>
          <w:rFonts w:ascii="Times New Roman" w:hAnsi="Times New Roman" w:cs="Times New Roman"/>
          <w:i/>
          <w:iCs/>
          <w:sz w:val="28"/>
          <w:szCs w:val="28"/>
        </w:rPr>
        <w:t>ữ</w:t>
      </w:r>
      <w:r>
        <w:rPr>
          <w:rFonts w:ascii="Times New Roman" w:hAnsi="Times New Roman" w:cs="Times New Roman"/>
          <w:i/>
          <w:iCs/>
          <w:sz w:val="28"/>
          <w:szCs w:val="28"/>
        </w:rPr>
        <w:t>u trí tu</w:t>
      </w:r>
      <w:r>
        <w:rPr>
          <w:rFonts w:ascii="Times New Roman" w:hAnsi="Times New Roman" w:cs="Times New Roman"/>
          <w:i/>
          <w:iCs/>
          <w:sz w:val="28"/>
          <w:szCs w:val="28"/>
        </w:rPr>
        <w:t>ệ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s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50/2005/QH11 (s</w:t>
      </w:r>
      <w:r>
        <w:rPr>
          <w:rFonts w:ascii="Times New Roman" w:hAnsi="Times New Roman" w:cs="Times New Roman"/>
          <w:i/>
          <w:iCs/>
          <w:sz w:val="28"/>
          <w:szCs w:val="28"/>
        </w:rPr>
        <w:t>ử</w:t>
      </w:r>
      <w:r>
        <w:rPr>
          <w:rFonts w:ascii="Times New Roman" w:hAnsi="Times New Roman" w:cs="Times New Roman"/>
          <w:i/>
          <w:iCs/>
          <w:sz w:val="28"/>
          <w:szCs w:val="28"/>
        </w:rPr>
        <w:t>a đ</w:t>
      </w:r>
      <w:r>
        <w:rPr>
          <w:rFonts w:ascii="Times New Roman" w:hAnsi="Times New Roman" w:cs="Times New Roman"/>
          <w:i/>
          <w:iCs/>
          <w:sz w:val="28"/>
          <w:szCs w:val="28"/>
        </w:rPr>
        <w:t>ổ</w:t>
      </w:r>
      <w:r>
        <w:rPr>
          <w:rFonts w:ascii="Times New Roman" w:hAnsi="Times New Roman" w:cs="Times New Roman"/>
          <w:i/>
          <w:iCs/>
          <w:sz w:val="28"/>
          <w:szCs w:val="28"/>
        </w:rPr>
        <w:t>i, b</w:t>
      </w:r>
      <w:r>
        <w:rPr>
          <w:rFonts w:ascii="Times New Roman" w:hAnsi="Times New Roman" w:cs="Times New Roman"/>
          <w:i/>
          <w:iCs/>
          <w:sz w:val="28"/>
          <w:szCs w:val="28"/>
        </w:rPr>
        <w:t>ổ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sung 2022);</w:t>
      </w:r>
    </w:p>
    <w:p w:rsidR="00F61020" w:rsidRDefault="0018625E" w:rsidP="00614F1F">
      <w:pPr>
        <w:pStyle w:val="ListParagraph"/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- Nhu c</w:t>
      </w:r>
      <w:r>
        <w:rPr>
          <w:rFonts w:ascii="Times New Roman" w:hAnsi="Times New Roman" w:cs="Times New Roman"/>
          <w:i/>
          <w:iCs/>
          <w:sz w:val="28"/>
          <w:szCs w:val="28"/>
        </w:rPr>
        <w:t>ầ</w:t>
      </w:r>
      <w:r>
        <w:rPr>
          <w:rFonts w:ascii="Times New Roman" w:hAnsi="Times New Roman" w:cs="Times New Roman"/>
          <w:i/>
          <w:iCs/>
          <w:sz w:val="28"/>
          <w:szCs w:val="28"/>
        </w:rPr>
        <w:t>u s</w:t>
      </w:r>
      <w:r>
        <w:rPr>
          <w:rFonts w:ascii="Times New Roman" w:hAnsi="Times New Roman" w:cs="Times New Roman"/>
          <w:i/>
          <w:iCs/>
          <w:sz w:val="28"/>
          <w:szCs w:val="28"/>
        </w:rPr>
        <w:t>ử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d</w:t>
      </w:r>
      <w:r>
        <w:rPr>
          <w:rFonts w:ascii="Times New Roman" w:hAnsi="Times New Roman" w:cs="Times New Roman"/>
          <w:i/>
          <w:iCs/>
          <w:sz w:val="28"/>
          <w:szCs w:val="28"/>
        </w:rPr>
        <w:t>ụ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ng </w:t>
      </w:r>
      <w:r w:rsidR="00815A2E">
        <w:rPr>
          <w:rFonts w:ascii="Times New Roman" w:hAnsi="Times New Roman" w:cs="Times New Roman"/>
          <w:i/>
          <w:iCs/>
          <w:sz w:val="28"/>
          <w:szCs w:val="28"/>
        </w:rPr>
        <w:t>dịch vụ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c</w:t>
      </w:r>
      <w:r>
        <w:rPr>
          <w:rFonts w:ascii="Times New Roman" w:hAnsi="Times New Roman" w:cs="Times New Roman"/>
          <w:i/>
          <w:iCs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</w:rPr>
        <w:t>a Bên A và kh</w:t>
      </w:r>
      <w:r>
        <w:rPr>
          <w:rFonts w:ascii="Times New Roman" w:hAnsi="Times New Roman" w:cs="Times New Roman"/>
          <w:i/>
          <w:iCs/>
          <w:sz w:val="28"/>
          <w:szCs w:val="28"/>
        </w:rPr>
        <w:t>ả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năng cung c</w:t>
      </w:r>
      <w:r>
        <w:rPr>
          <w:rFonts w:ascii="Times New Roman" w:hAnsi="Times New Roman" w:cs="Times New Roman"/>
          <w:i/>
          <w:iCs/>
          <w:sz w:val="28"/>
          <w:szCs w:val="28"/>
        </w:rPr>
        <w:t>ấ</w:t>
      </w:r>
      <w:r>
        <w:rPr>
          <w:rFonts w:ascii="Times New Roman" w:hAnsi="Times New Roman" w:cs="Times New Roman"/>
          <w:i/>
          <w:iCs/>
          <w:sz w:val="28"/>
          <w:szCs w:val="28"/>
        </w:rPr>
        <w:t>p d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>ch v</w:t>
      </w:r>
      <w:r>
        <w:rPr>
          <w:rFonts w:ascii="Times New Roman" w:hAnsi="Times New Roman" w:cs="Times New Roman"/>
          <w:i/>
          <w:iCs/>
          <w:sz w:val="28"/>
          <w:szCs w:val="28"/>
        </w:rPr>
        <w:t>ụ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c</w:t>
      </w:r>
      <w:r>
        <w:rPr>
          <w:rFonts w:ascii="Times New Roman" w:hAnsi="Times New Roman" w:cs="Times New Roman"/>
          <w:i/>
          <w:iCs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</w:rPr>
        <w:t>a Bên B;</w:t>
      </w:r>
    </w:p>
    <w:p w:rsidR="00F61020" w:rsidRDefault="00F61020" w:rsidP="00614F1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Các bên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ký k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các đi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kho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sau: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Đi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>u 1. Các bên t</w:t>
      </w:r>
      <w:r>
        <w:rPr>
          <w:rFonts w:ascii="Times New Roman" w:hAnsi="Times New Roman" w:cs="Times New Roman"/>
          <w:b/>
          <w:sz w:val="28"/>
          <w:szCs w:val="28"/>
        </w:rPr>
        <w:t>rong h</w:t>
      </w:r>
      <w:r>
        <w:rPr>
          <w:rFonts w:ascii="Times New Roman" w:hAnsi="Times New Roman" w:cs="Times New Roman"/>
          <w:b/>
          <w:sz w:val="28"/>
          <w:szCs w:val="28"/>
        </w:rPr>
        <w:t>ợ</w:t>
      </w:r>
      <w:r>
        <w:rPr>
          <w:rFonts w:ascii="Times New Roman" w:hAnsi="Times New Roman" w:cs="Times New Roman"/>
          <w:b/>
          <w:sz w:val="28"/>
          <w:szCs w:val="28"/>
        </w:rPr>
        <w:t>p đ</w:t>
      </w:r>
      <w:r>
        <w:rPr>
          <w:rFonts w:ascii="Times New Roman" w:hAnsi="Times New Roman" w:cs="Times New Roman"/>
          <w:b/>
          <w:sz w:val="28"/>
          <w:szCs w:val="28"/>
        </w:rPr>
        <w:t>ồ</w:t>
      </w:r>
      <w:r>
        <w:rPr>
          <w:rFonts w:ascii="Times New Roman" w:hAnsi="Times New Roman" w:cs="Times New Roman"/>
          <w:b/>
          <w:sz w:val="28"/>
          <w:szCs w:val="28"/>
        </w:rPr>
        <w:t>ng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Bên A (Bên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2448"/>
        <w:gridCol w:w="6839"/>
      </w:tblGrid>
      <w:tr w:rsidR="00F61020" w:rsidTr="00F61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tcBorders>
              <w:right w:val="single" w:sz="4" w:space="0" w:color="auto"/>
            </w:tcBorders>
            <w:shd w:val="clear" w:color="auto" w:fill="EEECE1" w:themeFill="background2"/>
          </w:tcPr>
          <w:p w:rsidR="00F61020" w:rsidRDefault="0018625E" w:rsidP="00614F1F">
            <w:pPr>
              <w:spacing w:after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Tên đơn v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ị</w:t>
            </w:r>
          </w:p>
        </w:tc>
        <w:tc>
          <w:tcPr>
            <w:tcW w:w="6839" w:type="dxa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</w:tcBorders>
            <w:shd w:val="clear" w:color="auto" w:fill="EEECE1" w:themeFill="background2"/>
          </w:tcPr>
          <w:p w:rsidR="00F61020" w:rsidRDefault="00F61020" w:rsidP="00614F1F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</w:tr>
      <w:tr w:rsidR="00F61020" w:rsidTr="00F61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4" w:space="0" w:color="auto"/>
            </w:tcBorders>
          </w:tcPr>
          <w:p w:rsidR="00F61020" w:rsidRDefault="0018625E" w:rsidP="00614F1F">
            <w:pPr>
              <w:spacing w:after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 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ỉ</w:t>
            </w:r>
          </w:p>
        </w:tc>
        <w:tc>
          <w:tcPr>
            <w:tcW w:w="6839" w:type="dxa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</w:tcPr>
          <w:p w:rsidR="00F61020" w:rsidRDefault="00F61020" w:rsidP="00614F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1020" w:rsidTr="00F61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tcBorders>
              <w:right w:val="single" w:sz="4" w:space="0" w:color="auto"/>
            </w:tcBorders>
          </w:tcPr>
          <w:p w:rsidR="00F61020" w:rsidRDefault="0018625E" w:rsidP="00614F1F">
            <w:pPr>
              <w:spacing w:after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Mã 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</w:p>
        </w:tc>
        <w:tc>
          <w:tcPr>
            <w:tcW w:w="6839" w:type="dxa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</w:tcBorders>
          </w:tcPr>
          <w:p w:rsidR="00F61020" w:rsidRDefault="00F61020" w:rsidP="00614F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1020" w:rsidTr="00F61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4" w:space="0" w:color="auto"/>
            </w:tcBorders>
          </w:tcPr>
          <w:p w:rsidR="00F61020" w:rsidRDefault="0018625E" w:rsidP="00614F1F">
            <w:pPr>
              <w:spacing w:after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 di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6839" w:type="dxa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</w:tcPr>
          <w:p w:rsidR="00F61020" w:rsidRDefault="00F61020" w:rsidP="00614F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1020" w:rsidTr="00F61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tcBorders>
              <w:right w:val="single" w:sz="4" w:space="0" w:color="auto"/>
            </w:tcBorders>
          </w:tcPr>
          <w:p w:rsidR="00F61020" w:rsidRDefault="0018625E" w:rsidP="00614F1F">
            <w:pPr>
              <w:spacing w:after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ứ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ụ</w:t>
            </w:r>
          </w:p>
        </w:tc>
        <w:tc>
          <w:tcPr>
            <w:tcW w:w="6839" w:type="dxa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</w:tcBorders>
          </w:tcPr>
          <w:p w:rsidR="00F61020" w:rsidRDefault="00F61020" w:rsidP="00614F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1020" w:rsidTr="00F61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4" w:space="0" w:color="auto"/>
            </w:tcBorders>
          </w:tcPr>
          <w:p w:rsidR="00F61020" w:rsidRDefault="0018625E" w:rsidP="00614F1F">
            <w:pPr>
              <w:spacing w:after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tho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6839" w:type="dxa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</w:tcPr>
          <w:p w:rsidR="00F61020" w:rsidRDefault="00F61020" w:rsidP="00614F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1020" w:rsidTr="00F61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tcBorders>
              <w:right w:val="single" w:sz="4" w:space="0" w:color="auto"/>
            </w:tcBorders>
          </w:tcPr>
          <w:p w:rsidR="00F61020" w:rsidRDefault="0018625E" w:rsidP="00614F1F">
            <w:pPr>
              <w:spacing w:after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6839" w:type="dxa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</w:tcBorders>
          </w:tcPr>
          <w:p w:rsidR="00F61020" w:rsidRDefault="00F61020" w:rsidP="00614F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Bên B (Bên cung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LightLis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6839"/>
      </w:tblGrid>
      <w:tr w:rsidR="00F61020" w:rsidTr="00F61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shd w:val="clear" w:color="auto" w:fill="EEECE1" w:themeFill="background2"/>
          </w:tcPr>
          <w:p w:rsidR="00F61020" w:rsidRDefault="0018625E" w:rsidP="00614F1F">
            <w:pPr>
              <w:spacing w:after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Tên đơn v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ị</w:t>
            </w:r>
          </w:p>
        </w:tc>
        <w:tc>
          <w:tcPr>
            <w:tcW w:w="6839" w:type="dxa"/>
            <w:shd w:val="clear" w:color="auto" w:fill="EEECE1" w:themeFill="background2"/>
          </w:tcPr>
          <w:p w:rsidR="00F61020" w:rsidRDefault="0018625E" w:rsidP="00614F1F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CÔNG TY TNHH TM &amp; DV LÂM TH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Ắ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NG PHÁT</w:t>
            </w:r>
          </w:p>
        </w:tc>
      </w:tr>
      <w:tr w:rsidR="00F61020" w:rsidTr="003D38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F61020" w:rsidRDefault="0018625E" w:rsidP="00614F1F">
            <w:pPr>
              <w:spacing w:after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 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ỉ</w:t>
            </w:r>
          </w:p>
        </w:tc>
        <w:tc>
          <w:tcPr>
            <w:tcW w:w="6839" w:type="dxa"/>
          </w:tcPr>
          <w:p w:rsidR="00F61020" w:rsidRDefault="0018625E" w:rsidP="00614F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Thôn Tam Hòa, xã Hà Nha, Tp Đà 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</w:t>
            </w:r>
          </w:p>
        </w:tc>
      </w:tr>
      <w:tr w:rsidR="00F61020" w:rsidTr="00F61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F61020" w:rsidRDefault="0018625E" w:rsidP="00614F1F">
            <w:pPr>
              <w:spacing w:after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Mã 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</w:p>
        </w:tc>
        <w:tc>
          <w:tcPr>
            <w:tcW w:w="6839" w:type="dxa"/>
          </w:tcPr>
          <w:p w:rsidR="00F61020" w:rsidRDefault="0018625E" w:rsidP="00614F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4001299968</w:t>
            </w:r>
          </w:p>
        </w:tc>
      </w:tr>
      <w:tr w:rsidR="00F61020" w:rsidTr="003D38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F61020" w:rsidRDefault="0018625E" w:rsidP="00614F1F">
            <w:pPr>
              <w:spacing w:after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 di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6839" w:type="dxa"/>
          </w:tcPr>
          <w:p w:rsidR="00F61020" w:rsidRDefault="0018625E" w:rsidP="00614F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ồ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Vũ Vi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 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ắ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</w:t>
            </w:r>
          </w:p>
        </w:tc>
      </w:tr>
      <w:tr w:rsidR="00F61020" w:rsidTr="00F61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F61020" w:rsidRDefault="0018625E" w:rsidP="00614F1F">
            <w:pPr>
              <w:spacing w:after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ứ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ụ</w:t>
            </w:r>
          </w:p>
        </w:tc>
        <w:tc>
          <w:tcPr>
            <w:tcW w:w="6839" w:type="dxa"/>
          </w:tcPr>
          <w:p w:rsidR="00F61020" w:rsidRDefault="0018625E" w:rsidP="00614F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Giám 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F61020" w:rsidTr="003D38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F61020" w:rsidRDefault="0018625E" w:rsidP="00614F1F">
            <w:pPr>
              <w:spacing w:after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tho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6839" w:type="dxa"/>
          </w:tcPr>
          <w:p w:rsidR="00F61020" w:rsidRDefault="0018625E" w:rsidP="00614F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0345056117</w:t>
            </w:r>
          </w:p>
        </w:tc>
      </w:tr>
      <w:tr w:rsidR="00F61020" w:rsidTr="00F61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F61020" w:rsidRDefault="0018625E" w:rsidP="00614F1F">
            <w:pPr>
              <w:spacing w:after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6839" w:type="dxa"/>
          </w:tcPr>
          <w:p w:rsidR="00F61020" w:rsidRDefault="00815A2E" w:rsidP="00614F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Hvvt8101997@gmail.com</w:t>
            </w:r>
          </w:p>
        </w:tc>
      </w:tr>
    </w:tbl>
    <w:p w:rsidR="00F61020" w:rsidRDefault="0018625E" w:rsidP="00614F1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(Sau đây g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i chung là “Các Bên”, g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i riêng là “Bên A” và “Bên B”).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Đi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>u 2. Đ</w:t>
      </w:r>
      <w:r>
        <w:rPr>
          <w:rFonts w:ascii="Times New Roman" w:hAnsi="Times New Roman" w:cs="Times New Roman"/>
          <w:b/>
          <w:sz w:val="28"/>
          <w:szCs w:val="28"/>
        </w:rPr>
        <w:t>ố</w:t>
      </w:r>
      <w:r>
        <w:rPr>
          <w:rFonts w:ascii="Times New Roman" w:hAnsi="Times New Roman" w:cs="Times New Roman"/>
          <w:b/>
          <w:sz w:val="28"/>
          <w:szCs w:val="28"/>
        </w:rPr>
        <w:t>i tư</w:t>
      </w:r>
      <w:r>
        <w:rPr>
          <w:rFonts w:ascii="Times New Roman" w:hAnsi="Times New Roman" w:cs="Times New Roman"/>
          <w:b/>
          <w:sz w:val="28"/>
          <w:szCs w:val="28"/>
        </w:rPr>
        <w:t>ợ</w:t>
      </w:r>
      <w:r>
        <w:rPr>
          <w:rFonts w:ascii="Times New Roman" w:hAnsi="Times New Roman" w:cs="Times New Roman"/>
          <w:b/>
          <w:sz w:val="28"/>
          <w:szCs w:val="28"/>
        </w:rPr>
        <w:t>ng h</w:t>
      </w:r>
      <w:r>
        <w:rPr>
          <w:rFonts w:ascii="Times New Roman" w:hAnsi="Times New Roman" w:cs="Times New Roman"/>
          <w:b/>
          <w:sz w:val="28"/>
          <w:szCs w:val="28"/>
        </w:rPr>
        <w:t>ợ</w:t>
      </w:r>
      <w:r>
        <w:rPr>
          <w:rFonts w:ascii="Times New Roman" w:hAnsi="Times New Roman" w:cs="Times New Roman"/>
          <w:b/>
          <w:sz w:val="28"/>
          <w:szCs w:val="28"/>
        </w:rPr>
        <w:t>p đ</w:t>
      </w:r>
      <w:r>
        <w:rPr>
          <w:rFonts w:ascii="Times New Roman" w:hAnsi="Times New Roman" w:cs="Times New Roman"/>
          <w:b/>
          <w:sz w:val="28"/>
          <w:szCs w:val="28"/>
        </w:rPr>
        <w:t>ồ</w:t>
      </w:r>
      <w:r>
        <w:rPr>
          <w:rFonts w:ascii="Times New Roman" w:hAnsi="Times New Roman" w:cs="Times New Roman"/>
          <w:b/>
          <w:sz w:val="28"/>
          <w:szCs w:val="28"/>
        </w:rPr>
        <w:t>ng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Bên B cung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cho Bên A quy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ng </w:t>
      </w:r>
      <w:r w:rsidR="00815A2E">
        <w:rPr>
          <w:rFonts w:ascii="Times New Roman" w:hAnsi="Times New Roman" w:cs="Times New Roman"/>
          <w:sz w:val="28"/>
          <w:szCs w:val="28"/>
        </w:rPr>
        <w:t>dịch vụ</w:t>
      </w:r>
      <w:r>
        <w:rPr>
          <w:rFonts w:ascii="Times New Roman" w:hAnsi="Times New Roman" w:cs="Times New Roman"/>
          <w:sz w:val="28"/>
          <w:szCs w:val="28"/>
        </w:rPr>
        <w:t xml:space="preserve">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và chia gi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>
        <w:rPr>
          <w:rFonts w:ascii="Times New Roman" w:hAnsi="Times New Roman" w:cs="Times New Roman"/>
          <w:sz w:val="28"/>
          <w:szCs w:val="28"/>
        </w:rPr>
        <w:t>ỹ</w:t>
      </w:r>
      <w:r>
        <w:rPr>
          <w:rFonts w:ascii="Times New Roman" w:hAnsi="Times New Roman" w:cs="Times New Roman"/>
          <w:sz w:val="28"/>
          <w:szCs w:val="28"/>
        </w:rPr>
        <w:t xml:space="preserve"> 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MEDS (sau đây g</w:t>
      </w:r>
      <w:r>
        <w:rPr>
          <w:rFonts w:ascii="Times New Roman" w:hAnsi="Times New Roman" w:cs="Times New Roman"/>
          <w:sz w:val="28"/>
          <w:szCs w:val="28"/>
        </w:rPr>
        <w:t>ọ</w:t>
      </w:r>
      <w:r w:rsidR="00815A2E">
        <w:rPr>
          <w:rFonts w:ascii="Times New Roman" w:hAnsi="Times New Roman" w:cs="Times New Roman"/>
          <w:sz w:val="28"/>
          <w:szCs w:val="28"/>
        </w:rPr>
        <w:t>i là “Dịch vụ</w:t>
      </w:r>
      <w:r>
        <w:rPr>
          <w:rFonts w:ascii="Times New Roman" w:hAnsi="Times New Roman" w:cs="Times New Roman"/>
          <w:sz w:val="28"/>
          <w:szCs w:val="28"/>
        </w:rPr>
        <w:t>”) theo mô hình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SaaS (Software as a Service), </w:t>
      </w:r>
      <w:r w:rsidR="00815A2E">
        <w:rPr>
          <w:rFonts w:ascii="Times New Roman" w:hAnsi="Times New Roman" w:cs="Times New Roman"/>
          <w:sz w:val="28"/>
          <w:szCs w:val="28"/>
        </w:rPr>
        <w:t>dịch vụ</w:t>
      </w:r>
      <w:r>
        <w:rPr>
          <w:rFonts w:ascii="Times New Roman" w:hAnsi="Times New Roman" w:cs="Times New Roman"/>
          <w:sz w:val="28"/>
          <w:szCs w:val="28"/>
        </w:rPr>
        <w:t xml:space="preserve">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cung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dư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d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ng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qua internet thay vì cài đ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trên máy tính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dùng.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Ph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m vi bao g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m: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Quy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truy c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và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ng </w:t>
      </w:r>
      <w:r w:rsidR="00094443">
        <w:rPr>
          <w:rFonts w:ascii="Times New Roman" w:hAnsi="Times New Roman" w:cs="Times New Roman"/>
          <w:sz w:val="28"/>
          <w:szCs w:val="28"/>
        </w:rPr>
        <w:t>dịch vụ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heo tài kho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do Bên B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trong th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h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ng;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C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nh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t, nâng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p,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>a l</w:t>
      </w:r>
      <w:r>
        <w:rPr>
          <w:rFonts w:ascii="Times New Roman" w:hAnsi="Times New Roman" w:cs="Times New Roman"/>
          <w:sz w:val="28"/>
          <w:szCs w:val="28"/>
        </w:rPr>
        <w:t>ỗ</w:t>
      </w:r>
      <w:r>
        <w:rPr>
          <w:rFonts w:ascii="Times New Roman" w:hAnsi="Times New Roman" w:cs="Times New Roman"/>
          <w:sz w:val="28"/>
          <w:szCs w:val="28"/>
        </w:rPr>
        <w:t>i trong th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h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ng;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H</w:t>
      </w:r>
      <w:r>
        <w:rPr>
          <w:rFonts w:ascii="Times New Roman" w:hAnsi="Times New Roman" w:cs="Times New Roman"/>
          <w:sz w:val="28"/>
          <w:szCs w:val="28"/>
        </w:rPr>
        <w:t>ỗ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>
        <w:rPr>
          <w:rFonts w:ascii="Times New Roman" w:hAnsi="Times New Roman" w:cs="Times New Roman"/>
          <w:sz w:val="28"/>
          <w:szCs w:val="28"/>
        </w:rPr>
        <w:t>ỹ</w:t>
      </w:r>
      <w:r>
        <w:rPr>
          <w:rFonts w:ascii="Times New Roman" w:hAnsi="Times New Roman" w:cs="Times New Roman"/>
          <w:sz w:val="28"/>
          <w:szCs w:val="28"/>
        </w:rPr>
        <w:t xml:space="preserve"> 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tr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tuy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cho Bên A theo Đi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3.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Đi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>u 3. Ph</w:t>
      </w:r>
      <w:r>
        <w:rPr>
          <w:rFonts w:ascii="Times New Roman" w:hAnsi="Times New Roman" w:cs="Times New Roman"/>
          <w:b/>
          <w:sz w:val="28"/>
          <w:szCs w:val="28"/>
        </w:rPr>
        <w:t>ạ</w:t>
      </w:r>
      <w:r>
        <w:rPr>
          <w:rFonts w:ascii="Times New Roman" w:hAnsi="Times New Roman" w:cs="Times New Roman"/>
          <w:b/>
          <w:sz w:val="28"/>
          <w:szCs w:val="28"/>
        </w:rPr>
        <w:t>m vi d</w:t>
      </w:r>
      <w:r>
        <w:rPr>
          <w:rFonts w:ascii="Times New Roman" w:hAnsi="Times New Roman" w:cs="Times New Roman"/>
          <w:b/>
          <w:sz w:val="28"/>
          <w:szCs w:val="28"/>
        </w:rPr>
        <w:t>ị</w:t>
      </w:r>
      <w:r>
        <w:rPr>
          <w:rFonts w:ascii="Times New Roman" w:hAnsi="Times New Roman" w:cs="Times New Roman"/>
          <w:b/>
          <w:sz w:val="28"/>
          <w:szCs w:val="28"/>
        </w:rPr>
        <w:t>ch v</w:t>
      </w:r>
      <w:r>
        <w:rPr>
          <w:rFonts w:ascii="Times New Roman" w:hAnsi="Times New Roman" w:cs="Times New Roman"/>
          <w:b/>
          <w:sz w:val="28"/>
          <w:szCs w:val="28"/>
        </w:rPr>
        <w:t>ụ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Bên B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m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o </w:t>
      </w:r>
      <w:r w:rsidR="00094443">
        <w:rPr>
          <w:rFonts w:ascii="Times New Roman" w:hAnsi="Times New Roman" w:cs="Times New Roman"/>
          <w:sz w:val="28"/>
          <w:szCs w:val="28"/>
        </w:rPr>
        <w:t>dịch vụ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hành đúng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năng mô t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Ph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ng </w:t>
      </w:r>
      <w:r w:rsidR="00AE4046">
        <w:rPr>
          <w:rFonts w:ascii="Times New Roman" w:hAnsi="Times New Roman" w:cs="Times New Roman"/>
          <w:sz w:val="28"/>
          <w:szCs w:val="28"/>
        </w:rPr>
        <w:t>II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Bên B cung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đào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o/hư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ng d</w:t>
      </w:r>
      <w:r>
        <w:rPr>
          <w:rFonts w:ascii="Times New Roman" w:hAnsi="Times New Roman" w:cs="Times New Roman"/>
          <w:sz w:val="28"/>
          <w:szCs w:val="28"/>
        </w:rPr>
        <w:t>ẫ</w:t>
      </w:r>
      <w:r>
        <w:rPr>
          <w:rFonts w:ascii="Times New Roman" w:hAnsi="Times New Roman" w:cs="Times New Roman"/>
          <w:sz w:val="28"/>
          <w:szCs w:val="28"/>
        </w:rPr>
        <w:t>n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cho cán 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ch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Bên A;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H</w:t>
      </w:r>
      <w:r>
        <w:rPr>
          <w:rFonts w:ascii="Times New Roman" w:hAnsi="Times New Roman" w:cs="Times New Roman"/>
          <w:sz w:val="28"/>
          <w:szCs w:val="28"/>
        </w:rPr>
        <w:t>ỗ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>
        <w:rPr>
          <w:rFonts w:ascii="Times New Roman" w:hAnsi="Times New Roman" w:cs="Times New Roman"/>
          <w:sz w:val="28"/>
          <w:szCs w:val="28"/>
        </w:rPr>
        <w:t>ỹ</w:t>
      </w:r>
      <w:r>
        <w:rPr>
          <w:rFonts w:ascii="Times New Roman" w:hAnsi="Times New Roman" w:cs="Times New Roman"/>
          <w:sz w:val="28"/>
          <w:szCs w:val="28"/>
        </w:rPr>
        <w:t xml:space="preserve"> 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qua đi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tho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i/</w:t>
      </w:r>
      <w:r w:rsidR="00AE4046">
        <w:rPr>
          <w:rFonts w:ascii="Times New Roman" w:hAnsi="Times New Roman" w:cs="Times New Roman"/>
          <w:sz w:val="28"/>
          <w:szCs w:val="28"/>
        </w:rPr>
        <w:t>Ultraview</w:t>
      </w:r>
      <w:r>
        <w:rPr>
          <w:rFonts w:ascii="Times New Roman" w:hAnsi="Times New Roman" w:cs="Times New Roman"/>
          <w:sz w:val="28"/>
          <w:szCs w:val="28"/>
        </w:rPr>
        <w:t xml:space="preserve">/Zalo trong vòng </w:t>
      </w:r>
      <w:r w:rsidR="00AE4046">
        <w:rPr>
          <w:rFonts w:ascii="Times New Roman" w:hAnsi="Times New Roman" w:cs="Times New Roman"/>
          <w:sz w:val="28"/>
          <w:szCs w:val="28"/>
        </w:rPr>
        <w:t>48</w:t>
      </w:r>
      <w:r>
        <w:rPr>
          <w:rFonts w:ascii="Times New Roman" w:hAnsi="Times New Roman" w:cs="Times New Roman"/>
          <w:sz w:val="28"/>
          <w:szCs w:val="28"/>
        </w:rPr>
        <w:t xml:space="preserve"> ti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ng;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Bên A ch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 xml:space="preserve">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ng </w:t>
      </w:r>
      <w:r w:rsidR="00094443">
        <w:rPr>
          <w:rFonts w:ascii="Times New Roman" w:hAnsi="Times New Roman" w:cs="Times New Roman"/>
          <w:sz w:val="28"/>
          <w:szCs w:val="28"/>
        </w:rPr>
        <w:t>dịch vụ</w:t>
      </w:r>
      <w:r>
        <w:rPr>
          <w:rFonts w:ascii="Times New Roman" w:hAnsi="Times New Roman" w:cs="Times New Roman"/>
          <w:sz w:val="28"/>
          <w:szCs w:val="28"/>
        </w:rPr>
        <w:t xml:space="preserve"> cho m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đích n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, không chuy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giao cho bên th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 xml:space="preserve"> ba khi chưa có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t</w:t>
      </w:r>
      <w:r>
        <w:rPr>
          <w:rFonts w:ascii="Times New Roman" w:hAnsi="Times New Roman" w:cs="Times New Roman"/>
          <w:sz w:val="28"/>
          <w:szCs w:val="28"/>
        </w:rPr>
        <w:t>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b</w:t>
      </w:r>
      <w:r>
        <w:rPr>
          <w:rFonts w:ascii="Times New Roman" w:hAnsi="Times New Roman" w:cs="Times New Roman"/>
          <w:sz w:val="28"/>
          <w:szCs w:val="28"/>
        </w:rPr>
        <w:t>ằ</w:t>
      </w:r>
      <w:r>
        <w:rPr>
          <w:rFonts w:ascii="Times New Roman" w:hAnsi="Times New Roman" w:cs="Times New Roman"/>
          <w:sz w:val="28"/>
          <w:szCs w:val="28"/>
        </w:rPr>
        <w:t>ng văn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Bên B.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Đi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>u 4. Th</w:t>
      </w:r>
      <w:r>
        <w:rPr>
          <w:rFonts w:ascii="Times New Roman" w:hAnsi="Times New Roman" w:cs="Times New Roman"/>
          <w:b/>
          <w:sz w:val="28"/>
          <w:szCs w:val="28"/>
        </w:rPr>
        <w:t>ờ</w:t>
      </w:r>
      <w:r>
        <w:rPr>
          <w:rFonts w:ascii="Times New Roman" w:hAnsi="Times New Roman" w:cs="Times New Roman"/>
          <w:b/>
          <w:sz w:val="28"/>
          <w:szCs w:val="28"/>
        </w:rPr>
        <w:t>i h</w:t>
      </w:r>
      <w:r>
        <w:rPr>
          <w:rFonts w:ascii="Times New Roman" w:hAnsi="Times New Roman" w:cs="Times New Roman"/>
          <w:b/>
          <w:sz w:val="28"/>
          <w:szCs w:val="28"/>
        </w:rPr>
        <w:t>ạ</w:t>
      </w:r>
      <w:r>
        <w:rPr>
          <w:rFonts w:ascii="Times New Roman" w:hAnsi="Times New Roman" w:cs="Times New Roman"/>
          <w:b/>
          <w:sz w:val="28"/>
          <w:szCs w:val="28"/>
        </w:rPr>
        <w:t>n h</w:t>
      </w:r>
      <w:r>
        <w:rPr>
          <w:rFonts w:ascii="Times New Roman" w:hAnsi="Times New Roman" w:cs="Times New Roman"/>
          <w:b/>
          <w:sz w:val="28"/>
          <w:szCs w:val="28"/>
        </w:rPr>
        <w:t>ợ</w:t>
      </w:r>
      <w:r>
        <w:rPr>
          <w:rFonts w:ascii="Times New Roman" w:hAnsi="Times New Roman" w:cs="Times New Roman"/>
          <w:b/>
          <w:sz w:val="28"/>
          <w:szCs w:val="28"/>
        </w:rPr>
        <w:t>p đ</w:t>
      </w:r>
      <w:r>
        <w:rPr>
          <w:rFonts w:ascii="Times New Roman" w:hAnsi="Times New Roman" w:cs="Times New Roman"/>
          <w:b/>
          <w:sz w:val="28"/>
          <w:szCs w:val="28"/>
        </w:rPr>
        <w:t>ồ</w:t>
      </w:r>
      <w:r>
        <w:rPr>
          <w:rFonts w:ascii="Times New Roman" w:hAnsi="Times New Roman" w:cs="Times New Roman"/>
          <w:b/>
          <w:sz w:val="28"/>
          <w:szCs w:val="28"/>
        </w:rPr>
        <w:t>ng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có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l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ngày …/…/202</w:t>
      </w:r>
      <w:r w:rsidR="00815A2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h</w:t>
      </w:r>
      <w:r>
        <w:rPr>
          <w:rFonts w:ascii="Times New Roman" w:hAnsi="Times New Roman" w:cs="Times New Roman"/>
          <w:sz w:val="28"/>
          <w:szCs w:val="28"/>
        </w:rPr>
        <w:t>ế</w:t>
      </w:r>
      <w:r w:rsidR="00815A2E">
        <w:rPr>
          <w:rFonts w:ascii="Times New Roman" w:hAnsi="Times New Roman" w:cs="Times New Roman"/>
          <w:sz w:val="28"/>
          <w:szCs w:val="28"/>
        </w:rPr>
        <w:t>t ngày …/…/2026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gia h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b</w:t>
      </w:r>
      <w:r>
        <w:rPr>
          <w:rFonts w:ascii="Times New Roman" w:hAnsi="Times New Roman" w:cs="Times New Roman"/>
          <w:sz w:val="28"/>
          <w:szCs w:val="28"/>
        </w:rPr>
        <w:t>ằ</w:t>
      </w:r>
      <w:r>
        <w:rPr>
          <w:rFonts w:ascii="Times New Roman" w:hAnsi="Times New Roman" w:cs="Times New Roman"/>
          <w:sz w:val="28"/>
          <w:szCs w:val="28"/>
        </w:rPr>
        <w:t>ng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m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i.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Đi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>u 5. Giá tr</w:t>
      </w:r>
      <w:r>
        <w:rPr>
          <w:rFonts w:ascii="Times New Roman" w:hAnsi="Times New Roman" w:cs="Times New Roman"/>
          <w:b/>
          <w:sz w:val="28"/>
          <w:szCs w:val="28"/>
        </w:rPr>
        <w:t>ị</w:t>
      </w:r>
      <w:r>
        <w:rPr>
          <w:rFonts w:ascii="Times New Roman" w:hAnsi="Times New Roman" w:cs="Times New Roman"/>
          <w:b/>
          <w:sz w:val="28"/>
          <w:szCs w:val="28"/>
        </w:rPr>
        <w:t xml:space="preserve"> và phương th</w:t>
      </w:r>
      <w:r>
        <w:rPr>
          <w:rFonts w:ascii="Times New Roman" w:hAnsi="Times New Roman" w:cs="Times New Roman"/>
          <w:b/>
          <w:sz w:val="28"/>
          <w:szCs w:val="28"/>
        </w:rPr>
        <w:t>ứ</w:t>
      </w:r>
      <w:r>
        <w:rPr>
          <w:rFonts w:ascii="Times New Roman" w:hAnsi="Times New Roman" w:cs="Times New Roman"/>
          <w:b/>
          <w:sz w:val="28"/>
          <w:szCs w:val="28"/>
        </w:rPr>
        <w:t>c thanh toán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Giá tr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: ……………..VNĐ (theo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giá kèm Ph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ụ</w:t>
      </w:r>
      <w:r w:rsidR="00AE4046">
        <w:rPr>
          <w:rFonts w:ascii="Times New Roman" w:hAnsi="Times New Roman" w:cs="Times New Roman"/>
          <w:sz w:val="28"/>
          <w:szCs w:val="28"/>
        </w:rPr>
        <w:t>c I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giá</w:t>
      </w:r>
      <w:r>
        <w:rPr>
          <w:rFonts w:ascii="Times New Roman" w:hAnsi="Times New Roman" w:cs="Times New Roman"/>
          <w:sz w:val="28"/>
          <w:szCs w:val="28"/>
        </w:rPr>
        <w:t xml:space="preserve"> (Bi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u giá năm 2026 áp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khách hàng m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i)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Light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72"/>
        <w:gridCol w:w="3217"/>
        <w:gridCol w:w="1298"/>
      </w:tblGrid>
      <w:tr w:rsidR="00F61020" w:rsidTr="00614F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9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:rsidR="00F61020" w:rsidRDefault="0018625E" w:rsidP="00614F1F">
            <w:pPr>
              <w:spacing w:after="0"/>
              <w:jc w:val="center"/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Tên gói</w:t>
            </w:r>
          </w:p>
        </w:tc>
        <w:tc>
          <w:tcPr>
            <w:tcW w:w="1732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:rsidR="00F61020" w:rsidRDefault="0018625E" w:rsidP="00614F1F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B</w:t>
            </w: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ả</w:t>
            </w: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ng giá</w:t>
            </w:r>
          </w:p>
        </w:tc>
        <w:tc>
          <w:tcPr>
            <w:tcW w:w="7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:rsidR="00F61020" w:rsidRDefault="0018625E" w:rsidP="00614F1F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Ch</w:t>
            </w: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ọ</w:t>
            </w: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n</w:t>
            </w:r>
          </w:p>
        </w:tc>
      </w:tr>
      <w:tr w:rsidR="00F61020" w:rsidTr="00614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9" w:type="pct"/>
            <w:shd w:val="clear" w:color="auto" w:fill="FFFFFF" w:themeFill="background1"/>
            <w:vAlign w:val="center"/>
          </w:tcPr>
          <w:p w:rsidR="00F61020" w:rsidRDefault="0018625E" w:rsidP="00614F1F">
            <w:pPr>
              <w:spacing w:after="0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  <w:t>Gói 1 tháng</w:t>
            </w:r>
            <w:r w:rsidR="00815A2E"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  <w:t xml:space="preserve"> (31 ngày)</w:t>
            </w:r>
          </w:p>
        </w:tc>
        <w:tc>
          <w:tcPr>
            <w:tcW w:w="1732" w:type="pct"/>
            <w:shd w:val="clear" w:color="auto" w:fill="FFFFFF" w:themeFill="background1"/>
            <w:vAlign w:val="center"/>
          </w:tcPr>
          <w:p w:rsidR="00F61020" w:rsidRDefault="0018625E" w:rsidP="00614F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0.000 VNĐ</w:t>
            </w:r>
          </w:p>
        </w:tc>
        <w:tc>
          <w:tcPr>
            <w:tcW w:w="700" w:type="pct"/>
            <w:shd w:val="clear" w:color="auto" w:fill="FFFFFF" w:themeFill="background1"/>
            <w:vAlign w:val="center"/>
          </w:tcPr>
          <w:p w:rsidR="00F61020" w:rsidRDefault="00F61020" w:rsidP="00614F1F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1020" w:rsidTr="00614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9" w:type="pct"/>
            <w:shd w:val="clear" w:color="auto" w:fill="FFFFFF" w:themeFill="background1"/>
            <w:vAlign w:val="center"/>
          </w:tcPr>
          <w:p w:rsidR="00F61020" w:rsidRDefault="0018625E" w:rsidP="00614F1F">
            <w:pPr>
              <w:spacing w:after="0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  <w:t>Gói 6 tháng</w:t>
            </w:r>
            <w:r w:rsidR="00815A2E"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  <w:t xml:space="preserve"> (181 ngày)</w:t>
            </w:r>
          </w:p>
        </w:tc>
        <w:tc>
          <w:tcPr>
            <w:tcW w:w="1732" w:type="pct"/>
            <w:shd w:val="clear" w:color="auto" w:fill="FFFFFF" w:themeFill="background1"/>
            <w:vAlign w:val="center"/>
          </w:tcPr>
          <w:p w:rsidR="00F61020" w:rsidRDefault="0018625E" w:rsidP="00614F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815A2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00.000 VNĐ</w:t>
            </w:r>
          </w:p>
        </w:tc>
        <w:tc>
          <w:tcPr>
            <w:tcW w:w="700" w:type="pct"/>
            <w:shd w:val="clear" w:color="auto" w:fill="FFFFFF" w:themeFill="background1"/>
            <w:vAlign w:val="center"/>
          </w:tcPr>
          <w:p w:rsidR="00F61020" w:rsidRDefault="00F61020" w:rsidP="00614F1F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1020" w:rsidTr="00614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9" w:type="pct"/>
            <w:shd w:val="clear" w:color="auto" w:fill="FFFFFF" w:themeFill="background1"/>
            <w:vAlign w:val="center"/>
          </w:tcPr>
          <w:p w:rsidR="00F61020" w:rsidRDefault="0018625E" w:rsidP="00614F1F">
            <w:pPr>
              <w:spacing w:after="0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  <w:t xml:space="preserve">Gói </w:t>
            </w:r>
            <w:r w:rsidR="00815A2E"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  <w:t xml:space="preserve">1 năm (366 ngày) </w:t>
            </w:r>
          </w:p>
        </w:tc>
        <w:tc>
          <w:tcPr>
            <w:tcW w:w="1732" w:type="pct"/>
            <w:shd w:val="clear" w:color="auto" w:fill="FFFFFF" w:themeFill="background1"/>
            <w:vAlign w:val="center"/>
          </w:tcPr>
          <w:p w:rsidR="00F61020" w:rsidRDefault="0018625E" w:rsidP="00614F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815A2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00.000 VNĐ</w:t>
            </w:r>
          </w:p>
        </w:tc>
        <w:tc>
          <w:tcPr>
            <w:tcW w:w="700" w:type="pct"/>
            <w:shd w:val="clear" w:color="auto" w:fill="FFFFFF" w:themeFill="background1"/>
            <w:vAlign w:val="center"/>
          </w:tcPr>
          <w:p w:rsidR="00F61020" w:rsidRDefault="00F61020" w:rsidP="00614F1F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1020" w:rsidTr="00614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9" w:type="pct"/>
            <w:shd w:val="clear" w:color="auto" w:fill="FFFFFF" w:themeFill="background1"/>
            <w:vAlign w:val="center"/>
          </w:tcPr>
          <w:p w:rsidR="00F61020" w:rsidRDefault="00815A2E" w:rsidP="00614F1F">
            <w:pPr>
              <w:spacing w:after="0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  <w:t>Gói 3 năm (1089 ngày)</w:t>
            </w:r>
          </w:p>
        </w:tc>
        <w:tc>
          <w:tcPr>
            <w:tcW w:w="1732" w:type="pct"/>
            <w:shd w:val="clear" w:color="auto" w:fill="FFFFFF" w:themeFill="background1"/>
            <w:vAlign w:val="center"/>
          </w:tcPr>
          <w:p w:rsidR="00F61020" w:rsidRDefault="0018625E" w:rsidP="00614F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.000.000 VNĐ</w:t>
            </w:r>
          </w:p>
        </w:tc>
        <w:tc>
          <w:tcPr>
            <w:tcW w:w="700" w:type="pct"/>
            <w:shd w:val="clear" w:color="auto" w:fill="FFFFFF" w:themeFill="background1"/>
            <w:vAlign w:val="center"/>
          </w:tcPr>
          <w:p w:rsidR="00F61020" w:rsidRDefault="00F61020" w:rsidP="00614F1F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5A2E" w:rsidTr="00614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9" w:type="pct"/>
            <w:shd w:val="clear" w:color="auto" w:fill="FFFFFF" w:themeFill="background1"/>
            <w:vAlign w:val="center"/>
          </w:tcPr>
          <w:p w:rsidR="00815A2E" w:rsidRDefault="00815A2E" w:rsidP="00614F1F">
            <w:pPr>
              <w:spacing w:after="0"/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  <w:t>Gói nâng cấp theo yêu cầu</w:t>
            </w:r>
          </w:p>
        </w:tc>
        <w:tc>
          <w:tcPr>
            <w:tcW w:w="1732" w:type="pct"/>
            <w:shd w:val="clear" w:color="auto" w:fill="FFFFFF" w:themeFill="background1"/>
            <w:vAlign w:val="center"/>
          </w:tcPr>
          <w:p w:rsidR="00815A2E" w:rsidRDefault="00815A2E" w:rsidP="00614F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20.000.000 VNĐ</w:t>
            </w:r>
          </w:p>
        </w:tc>
        <w:tc>
          <w:tcPr>
            <w:tcW w:w="700" w:type="pct"/>
            <w:shd w:val="clear" w:color="auto" w:fill="FFFFFF" w:themeFill="background1"/>
            <w:vAlign w:val="center"/>
          </w:tcPr>
          <w:p w:rsidR="00815A2E" w:rsidRDefault="00815A2E" w:rsidP="00614F1F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Hình th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 xml:space="preserve">c </w:t>
      </w:r>
      <w:r>
        <w:rPr>
          <w:rFonts w:ascii="Times New Roman" w:hAnsi="Times New Roman" w:cs="Times New Roman"/>
          <w:sz w:val="28"/>
          <w:szCs w:val="28"/>
        </w:rPr>
        <w:t xml:space="preserve">thanh toán: </w:t>
      </w:r>
      <w:r w:rsidR="003D38FA">
        <w:rPr>
          <w:rFonts w:ascii="Times New Roman" w:hAnsi="Times New Roman" w:cs="Times New Roman"/>
          <w:sz w:val="28"/>
          <w:szCs w:val="28"/>
        </w:rPr>
        <w:t>Tiền mặt hoặc c</w:t>
      </w:r>
      <w:r>
        <w:rPr>
          <w:rFonts w:ascii="Times New Roman" w:hAnsi="Times New Roman" w:cs="Times New Roman"/>
          <w:sz w:val="28"/>
          <w:szCs w:val="28"/>
        </w:rPr>
        <w:t>huy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kho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vào tài kho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Bên B.</w:t>
      </w:r>
    </w:p>
    <w:p w:rsidR="00094443" w:rsidRDefault="00094443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Tên tài khoản: </w:t>
      </w:r>
      <w:r w:rsidRPr="00614F1F">
        <w:rPr>
          <w:rFonts w:ascii="Times New Roman" w:hAnsi="Times New Roman" w:cs="Times New Roman"/>
          <w:b/>
          <w:sz w:val="28"/>
          <w:szCs w:val="28"/>
        </w:rPr>
        <w:t>CÔNG TY TNHH TM</w:t>
      </w:r>
      <w:r w:rsidR="00614F1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14F1F">
        <w:rPr>
          <w:rFonts w:ascii="Times New Roman" w:hAnsi="Times New Roman" w:cs="Times New Roman"/>
          <w:b/>
          <w:sz w:val="28"/>
          <w:szCs w:val="28"/>
        </w:rPr>
        <w:t>&amp;</w:t>
      </w:r>
      <w:r w:rsidR="00614F1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14F1F">
        <w:rPr>
          <w:rFonts w:ascii="Times New Roman" w:hAnsi="Times New Roman" w:cs="Times New Roman"/>
          <w:b/>
          <w:sz w:val="28"/>
          <w:szCs w:val="28"/>
        </w:rPr>
        <w:t>DV LÂM THẮNG PHÁT</w:t>
      </w:r>
    </w:p>
    <w:p w:rsidR="00094443" w:rsidRDefault="00094443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Số tài khoản: </w:t>
      </w:r>
      <w:r w:rsidRPr="00614F1F">
        <w:rPr>
          <w:rFonts w:ascii="Times New Roman" w:hAnsi="Times New Roman" w:cs="Times New Roman"/>
          <w:b/>
          <w:sz w:val="28"/>
          <w:szCs w:val="28"/>
        </w:rPr>
        <w:t>4001299968</w:t>
      </w:r>
    </w:p>
    <w:p w:rsidR="00094443" w:rsidRDefault="00094443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Ngân hàng: Ngân hàng Quân đội MBBANK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Th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h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thanh toán: Trong vòng 30 ngày k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ngày ký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ng/hóa đơn.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Đi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>u 6. Quy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>n và nghĩa v</w:t>
      </w:r>
      <w:r>
        <w:rPr>
          <w:rFonts w:ascii="Times New Roman" w:hAnsi="Times New Roman" w:cs="Times New Roman"/>
          <w:b/>
          <w:sz w:val="28"/>
          <w:szCs w:val="28"/>
        </w:rPr>
        <w:t>ụ</w:t>
      </w:r>
      <w:r>
        <w:rPr>
          <w:rFonts w:ascii="Times New Roman" w:hAnsi="Times New Roman" w:cs="Times New Roman"/>
          <w:b/>
          <w:sz w:val="28"/>
          <w:szCs w:val="28"/>
        </w:rPr>
        <w:t xml:space="preserve"> c</w:t>
      </w:r>
      <w:r>
        <w:rPr>
          <w:rFonts w:ascii="Times New Roman" w:hAnsi="Times New Roman" w:cs="Times New Roman"/>
          <w:b/>
          <w:sz w:val="28"/>
          <w:szCs w:val="28"/>
        </w:rPr>
        <w:t>ủ</w:t>
      </w:r>
      <w:r>
        <w:rPr>
          <w:rFonts w:ascii="Times New Roman" w:hAnsi="Times New Roman" w:cs="Times New Roman"/>
          <w:b/>
          <w:sz w:val="28"/>
          <w:szCs w:val="28"/>
        </w:rPr>
        <w:t>a Bên A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Thanh toán đ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và đúng h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theo Đi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5;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Cung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thông tin c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thi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Bên B tri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khai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o m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tài kho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truy c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p;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Không sao chép, phân ph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i, ch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a, </w:t>
      </w:r>
      <w:r>
        <w:rPr>
          <w:rFonts w:ascii="Times New Roman" w:hAnsi="Times New Roman" w:cs="Times New Roman"/>
          <w:sz w:val="28"/>
          <w:szCs w:val="28"/>
        </w:rPr>
        <w:t>khi chưa có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Bên B.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Đi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>u 7. Quy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>n và nghĩa v</w:t>
      </w:r>
      <w:r>
        <w:rPr>
          <w:rFonts w:ascii="Times New Roman" w:hAnsi="Times New Roman" w:cs="Times New Roman"/>
          <w:b/>
          <w:sz w:val="28"/>
          <w:szCs w:val="28"/>
        </w:rPr>
        <w:t>ụ</w:t>
      </w:r>
      <w:r>
        <w:rPr>
          <w:rFonts w:ascii="Times New Roman" w:hAnsi="Times New Roman" w:cs="Times New Roman"/>
          <w:b/>
          <w:sz w:val="28"/>
          <w:szCs w:val="28"/>
        </w:rPr>
        <w:t xml:space="preserve"> c</w:t>
      </w:r>
      <w:r>
        <w:rPr>
          <w:rFonts w:ascii="Times New Roman" w:hAnsi="Times New Roman" w:cs="Times New Roman"/>
          <w:b/>
          <w:sz w:val="28"/>
          <w:szCs w:val="28"/>
        </w:rPr>
        <w:t>ủ</w:t>
      </w:r>
      <w:r>
        <w:rPr>
          <w:rFonts w:ascii="Times New Roman" w:hAnsi="Times New Roman" w:cs="Times New Roman"/>
          <w:b/>
          <w:sz w:val="28"/>
          <w:szCs w:val="28"/>
        </w:rPr>
        <w:t>a Bên B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Cung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 xml:space="preserve">p </w:t>
      </w:r>
      <w:r w:rsidR="00D02F8A">
        <w:rPr>
          <w:rFonts w:ascii="Times New Roman" w:hAnsi="Times New Roman" w:cs="Times New Roman"/>
          <w:sz w:val="28"/>
          <w:szCs w:val="28"/>
        </w:rPr>
        <w:t>dịch vụ</w:t>
      </w:r>
      <w:r>
        <w:rPr>
          <w:rFonts w:ascii="Times New Roman" w:hAnsi="Times New Roman" w:cs="Times New Roman"/>
          <w:sz w:val="28"/>
          <w:szCs w:val="28"/>
        </w:rPr>
        <w:t xml:space="preserve"> đúng th</w:t>
      </w:r>
      <w:r>
        <w:rPr>
          <w:rFonts w:ascii="Times New Roman" w:hAnsi="Times New Roman" w:cs="Times New Roman"/>
          <w:sz w:val="28"/>
          <w:szCs w:val="28"/>
        </w:rPr>
        <w:t>ỏ</w:t>
      </w:r>
      <w:r>
        <w:rPr>
          <w:rFonts w:ascii="Times New Roman" w:hAnsi="Times New Roman" w:cs="Times New Roman"/>
          <w:sz w:val="28"/>
          <w:szCs w:val="28"/>
        </w:rPr>
        <w:t>a 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n, h</w:t>
      </w:r>
      <w:r>
        <w:rPr>
          <w:rFonts w:ascii="Times New Roman" w:hAnsi="Times New Roman" w:cs="Times New Roman"/>
          <w:sz w:val="28"/>
          <w:szCs w:val="28"/>
        </w:rPr>
        <w:t>ỗ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>
        <w:rPr>
          <w:rFonts w:ascii="Times New Roman" w:hAnsi="Times New Roman" w:cs="Times New Roman"/>
          <w:sz w:val="28"/>
          <w:szCs w:val="28"/>
        </w:rPr>
        <w:t>ỹ</w:t>
      </w:r>
      <w:r>
        <w:rPr>
          <w:rFonts w:ascii="Times New Roman" w:hAnsi="Times New Roman" w:cs="Times New Roman"/>
          <w:sz w:val="28"/>
          <w:szCs w:val="28"/>
        </w:rPr>
        <w:t xml:space="preserve"> 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trong th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h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ng;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o m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d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 xml:space="preserve"> li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Bên A; ch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 xml:space="preserve">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d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 xml:space="preserve"> li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cho m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đích k</w:t>
      </w:r>
      <w:r>
        <w:rPr>
          <w:rFonts w:ascii="Times New Roman" w:hAnsi="Times New Roman" w:cs="Times New Roman"/>
          <w:sz w:val="28"/>
          <w:szCs w:val="28"/>
        </w:rPr>
        <w:t>ỹ</w:t>
      </w:r>
      <w:r>
        <w:rPr>
          <w:rFonts w:ascii="Times New Roman" w:hAnsi="Times New Roman" w:cs="Times New Roman"/>
          <w:sz w:val="28"/>
          <w:szCs w:val="28"/>
        </w:rPr>
        <w:t xml:space="preserve"> 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t, không ti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l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cho bên th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 xml:space="preserve"> ba tr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khi có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ý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Bên A ho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c theo yêu c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u cơ quan có th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 quy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n;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Cung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hóa đơn,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ng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l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Thông báo trư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cho Bên A khi có thay đ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>i 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Đi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>u 8. B</w:t>
      </w:r>
      <w:r>
        <w:rPr>
          <w:rFonts w:ascii="Times New Roman" w:hAnsi="Times New Roman" w:cs="Times New Roman"/>
          <w:b/>
          <w:sz w:val="28"/>
          <w:szCs w:val="28"/>
        </w:rPr>
        <w:t>ả</w:t>
      </w:r>
      <w:r>
        <w:rPr>
          <w:rFonts w:ascii="Times New Roman" w:hAnsi="Times New Roman" w:cs="Times New Roman"/>
          <w:b/>
          <w:sz w:val="28"/>
          <w:szCs w:val="28"/>
        </w:rPr>
        <w:t>o m</w:t>
      </w:r>
      <w:r>
        <w:rPr>
          <w:rFonts w:ascii="Times New Roman" w:hAnsi="Times New Roman" w:cs="Times New Roman"/>
          <w:b/>
          <w:sz w:val="28"/>
          <w:szCs w:val="28"/>
        </w:rPr>
        <w:t>ậ</w:t>
      </w:r>
      <w:r>
        <w:rPr>
          <w:rFonts w:ascii="Times New Roman" w:hAnsi="Times New Roman" w:cs="Times New Roman"/>
          <w:b/>
          <w:sz w:val="28"/>
          <w:szCs w:val="28"/>
        </w:rPr>
        <w:t>t thông tin và d</w:t>
      </w:r>
      <w:r>
        <w:rPr>
          <w:rFonts w:ascii="Times New Roman" w:hAnsi="Times New Roman" w:cs="Times New Roman"/>
          <w:b/>
          <w:sz w:val="28"/>
          <w:szCs w:val="28"/>
        </w:rPr>
        <w:t>ữ</w:t>
      </w:r>
      <w:r>
        <w:rPr>
          <w:rFonts w:ascii="Times New Roman" w:hAnsi="Times New Roman" w:cs="Times New Roman"/>
          <w:b/>
          <w:sz w:val="28"/>
          <w:szCs w:val="28"/>
        </w:rPr>
        <w:t xml:space="preserve"> li</w:t>
      </w:r>
      <w:r>
        <w:rPr>
          <w:rFonts w:ascii="Times New Roman" w:hAnsi="Times New Roman" w:cs="Times New Roman"/>
          <w:b/>
          <w:sz w:val="28"/>
          <w:szCs w:val="28"/>
        </w:rPr>
        <w:t>ệ</w:t>
      </w:r>
      <w:r>
        <w:rPr>
          <w:rFonts w:ascii="Times New Roman" w:hAnsi="Times New Roman" w:cs="Times New Roman"/>
          <w:b/>
          <w:sz w:val="28"/>
          <w:szCs w:val="28"/>
        </w:rPr>
        <w:t>u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Các Bên cam k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o m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thông tin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và d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 xml:space="preserve"> li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phát sinh trong quá trình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ng </w:t>
      </w:r>
      <w:r w:rsidR="00815A2E">
        <w:rPr>
          <w:rFonts w:ascii="Times New Roman" w:hAnsi="Times New Roman" w:cs="Times New Roman"/>
          <w:sz w:val="28"/>
          <w:szCs w:val="28"/>
        </w:rPr>
        <w:t>dịch vụ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Ch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 xml:space="preserve"> cung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cho bên th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 xml:space="preserve"> ba khi có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ý b</w:t>
      </w:r>
      <w:r>
        <w:rPr>
          <w:rFonts w:ascii="Times New Roman" w:hAnsi="Times New Roman" w:cs="Times New Roman"/>
          <w:sz w:val="28"/>
          <w:szCs w:val="28"/>
        </w:rPr>
        <w:t>ằ</w:t>
      </w:r>
      <w:r>
        <w:rPr>
          <w:rFonts w:ascii="Times New Roman" w:hAnsi="Times New Roman" w:cs="Times New Roman"/>
          <w:sz w:val="28"/>
          <w:szCs w:val="28"/>
        </w:rPr>
        <w:t>ng văn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Bên còn l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ho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c theo yêu c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u b</w:t>
      </w:r>
      <w:r>
        <w:rPr>
          <w:rFonts w:ascii="Times New Roman" w:hAnsi="Times New Roman" w:cs="Times New Roman"/>
          <w:sz w:val="28"/>
          <w:szCs w:val="28"/>
        </w:rPr>
        <w:t>ằ</w:t>
      </w:r>
      <w:r>
        <w:rPr>
          <w:rFonts w:ascii="Times New Roman" w:hAnsi="Times New Roman" w:cs="Times New Roman"/>
          <w:sz w:val="28"/>
          <w:szCs w:val="28"/>
        </w:rPr>
        <w:t>ng văn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cơ quan nh</w:t>
      </w:r>
      <w:r>
        <w:rPr>
          <w:rFonts w:ascii="Times New Roman" w:hAnsi="Times New Roman" w:cs="Times New Roman"/>
          <w:sz w:val="28"/>
          <w:szCs w:val="28"/>
        </w:rPr>
        <w:t>à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có th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 quy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n;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Khi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m d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t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ng, Bên B s</w:t>
      </w:r>
      <w:r>
        <w:rPr>
          <w:rFonts w:ascii="Times New Roman" w:hAnsi="Times New Roman" w:cs="Times New Roman"/>
          <w:sz w:val="28"/>
          <w:szCs w:val="28"/>
        </w:rPr>
        <w:t>ẽ</w:t>
      </w:r>
      <w:r>
        <w:rPr>
          <w:rFonts w:ascii="Times New Roman" w:hAnsi="Times New Roman" w:cs="Times New Roman"/>
          <w:sz w:val="28"/>
          <w:szCs w:val="28"/>
        </w:rPr>
        <w:t xml:space="preserve"> cung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sao d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 xml:space="preserve"> li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cho Bên A n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u có yêu c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u.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Đi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>u 9. Ch</w:t>
      </w:r>
      <w:r>
        <w:rPr>
          <w:rFonts w:ascii="Times New Roman" w:hAnsi="Times New Roman" w:cs="Times New Roman"/>
          <w:b/>
          <w:sz w:val="28"/>
          <w:szCs w:val="28"/>
        </w:rPr>
        <w:t>ấ</w:t>
      </w:r>
      <w:r>
        <w:rPr>
          <w:rFonts w:ascii="Times New Roman" w:hAnsi="Times New Roman" w:cs="Times New Roman"/>
          <w:b/>
          <w:sz w:val="28"/>
          <w:szCs w:val="28"/>
        </w:rPr>
        <w:t>m d</w:t>
      </w:r>
      <w:r>
        <w:rPr>
          <w:rFonts w:ascii="Times New Roman" w:hAnsi="Times New Roman" w:cs="Times New Roman"/>
          <w:b/>
          <w:sz w:val="28"/>
          <w:szCs w:val="28"/>
        </w:rPr>
        <w:t>ứ</w:t>
      </w:r>
      <w:r>
        <w:rPr>
          <w:rFonts w:ascii="Times New Roman" w:hAnsi="Times New Roman" w:cs="Times New Roman"/>
          <w:b/>
          <w:sz w:val="28"/>
          <w:szCs w:val="28"/>
        </w:rPr>
        <w:t>t h</w:t>
      </w:r>
      <w:r>
        <w:rPr>
          <w:rFonts w:ascii="Times New Roman" w:hAnsi="Times New Roman" w:cs="Times New Roman"/>
          <w:b/>
          <w:sz w:val="28"/>
          <w:szCs w:val="28"/>
        </w:rPr>
        <w:t>ợ</w:t>
      </w:r>
      <w:r>
        <w:rPr>
          <w:rFonts w:ascii="Times New Roman" w:hAnsi="Times New Roman" w:cs="Times New Roman"/>
          <w:b/>
          <w:sz w:val="28"/>
          <w:szCs w:val="28"/>
        </w:rPr>
        <w:t>p đ</w:t>
      </w:r>
      <w:r>
        <w:rPr>
          <w:rFonts w:ascii="Times New Roman" w:hAnsi="Times New Roman" w:cs="Times New Roman"/>
          <w:b/>
          <w:sz w:val="28"/>
          <w:szCs w:val="28"/>
        </w:rPr>
        <w:t>ồ</w:t>
      </w:r>
      <w:r>
        <w:rPr>
          <w:rFonts w:ascii="Times New Roman" w:hAnsi="Times New Roman" w:cs="Times New Roman"/>
          <w:b/>
          <w:sz w:val="28"/>
          <w:szCs w:val="28"/>
        </w:rPr>
        <w:t>ng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H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th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h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mà không gia h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n;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Các Bên th</w:t>
      </w:r>
      <w:r>
        <w:rPr>
          <w:rFonts w:ascii="Times New Roman" w:hAnsi="Times New Roman" w:cs="Times New Roman"/>
          <w:sz w:val="28"/>
          <w:szCs w:val="28"/>
        </w:rPr>
        <w:t>ỏ</w:t>
      </w:r>
      <w:r>
        <w:rPr>
          <w:rFonts w:ascii="Times New Roman" w:hAnsi="Times New Roman" w:cs="Times New Roman"/>
          <w:sz w:val="28"/>
          <w:szCs w:val="28"/>
        </w:rPr>
        <w:t>a 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m d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t trư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h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n;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t Bên vi ph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m nghiêm tr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ng nghĩa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và không kh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c ph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trong vòng 15 ngày k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ngày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thông báo.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Đi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>u 10. Gi</w:t>
      </w:r>
      <w:r>
        <w:rPr>
          <w:rFonts w:ascii="Times New Roman" w:hAnsi="Times New Roman" w:cs="Times New Roman"/>
          <w:b/>
          <w:sz w:val="28"/>
          <w:szCs w:val="28"/>
        </w:rPr>
        <w:t>ả</w:t>
      </w:r>
      <w:r>
        <w:rPr>
          <w:rFonts w:ascii="Times New Roman" w:hAnsi="Times New Roman" w:cs="Times New Roman"/>
          <w:b/>
          <w:sz w:val="28"/>
          <w:szCs w:val="28"/>
        </w:rPr>
        <w:t>i quy</w:t>
      </w:r>
      <w:r>
        <w:rPr>
          <w:rFonts w:ascii="Times New Roman" w:hAnsi="Times New Roman" w:cs="Times New Roman"/>
          <w:b/>
          <w:sz w:val="28"/>
          <w:szCs w:val="28"/>
        </w:rPr>
        <w:t>ế</w:t>
      </w:r>
      <w:r>
        <w:rPr>
          <w:rFonts w:ascii="Times New Roman" w:hAnsi="Times New Roman" w:cs="Times New Roman"/>
          <w:b/>
          <w:sz w:val="28"/>
          <w:szCs w:val="28"/>
        </w:rPr>
        <w:t>t tranh ch</w:t>
      </w:r>
      <w:r>
        <w:rPr>
          <w:rFonts w:ascii="Times New Roman" w:hAnsi="Times New Roman" w:cs="Times New Roman"/>
          <w:b/>
          <w:sz w:val="28"/>
          <w:szCs w:val="28"/>
        </w:rPr>
        <w:t>ấ</w:t>
      </w:r>
      <w:r>
        <w:rPr>
          <w:rFonts w:ascii="Times New Roman" w:hAnsi="Times New Roman" w:cs="Times New Roman"/>
          <w:b/>
          <w:sz w:val="28"/>
          <w:szCs w:val="28"/>
        </w:rPr>
        <w:t>p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Tranh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phát sinh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ưu tiên gi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b</w:t>
      </w:r>
      <w:r>
        <w:rPr>
          <w:rFonts w:ascii="Times New Roman" w:hAnsi="Times New Roman" w:cs="Times New Roman"/>
          <w:sz w:val="28"/>
          <w:szCs w:val="28"/>
        </w:rPr>
        <w:t>ằ</w:t>
      </w:r>
      <w:r>
        <w:rPr>
          <w:rFonts w:ascii="Times New Roman" w:hAnsi="Times New Roman" w:cs="Times New Roman"/>
          <w:sz w:val="28"/>
          <w:szCs w:val="28"/>
        </w:rPr>
        <w:t>ng thương 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ng, hòa gi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i.</w:t>
      </w:r>
    </w:p>
    <w:p w:rsidR="00F61020" w:rsidRDefault="0018625E" w:rsidP="00614F1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u không 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t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th</w:t>
      </w:r>
      <w:r>
        <w:rPr>
          <w:rFonts w:ascii="Times New Roman" w:hAnsi="Times New Roman" w:cs="Times New Roman"/>
          <w:sz w:val="28"/>
          <w:szCs w:val="28"/>
        </w:rPr>
        <w:t>ỏ</w:t>
      </w:r>
      <w:r>
        <w:rPr>
          <w:rFonts w:ascii="Times New Roman" w:hAnsi="Times New Roman" w:cs="Times New Roman"/>
          <w:sz w:val="28"/>
          <w:szCs w:val="28"/>
        </w:rPr>
        <w:t>a 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n, tranh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gi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Tòa án nhân dân có th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 xml:space="preserve">m </w:t>
      </w:r>
      <w:r>
        <w:rPr>
          <w:rFonts w:ascii="Times New Roman" w:hAnsi="Times New Roman" w:cs="Times New Roman"/>
          <w:sz w:val="28"/>
          <w:szCs w:val="28"/>
        </w:rPr>
        <w:t>quy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nơi Bên B đ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tr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s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>, theo pháp lu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t Nam.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Đi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>u 11. Đi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>u kho</w:t>
      </w:r>
      <w:r>
        <w:rPr>
          <w:rFonts w:ascii="Times New Roman" w:hAnsi="Times New Roman" w:cs="Times New Roman"/>
          <w:b/>
          <w:sz w:val="28"/>
          <w:szCs w:val="28"/>
        </w:rPr>
        <w:t>ả</w:t>
      </w:r>
      <w:r>
        <w:rPr>
          <w:rFonts w:ascii="Times New Roman" w:hAnsi="Times New Roman" w:cs="Times New Roman"/>
          <w:b/>
          <w:sz w:val="28"/>
          <w:szCs w:val="28"/>
        </w:rPr>
        <w:t>n chung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có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l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k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ngày ký;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g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m 03 trang,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l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thành 02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có giá tr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pháp lý như nhau, m</w:t>
      </w:r>
      <w:r>
        <w:rPr>
          <w:rFonts w:ascii="Times New Roman" w:hAnsi="Times New Roman" w:cs="Times New Roman"/>
          <w:sz w:val="28"/>
          <w:szCs w:val="28"/>
        </w:rPr>
        <w:t>ỗ</w:t>
      </w:r>
      <w:r>
        <w:rPr>
          <w:rFonts w:ascii="Times New Roman" w:hAnsi="Times New Roman" w:cs="Times New Roman"/>
          <w:sz w:val="28"/>
          <w:szCs w:val="28"/>
        </w:rPr>
        <w:t>i Bên gi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 xml:space="preserve"> 01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n;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Ph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ng </w:t>
      </w:r>
      <w:r w:rsidR="002B2CF3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 và Ph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 xml:space="preserve">p </w:t>
      </w:r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ồ</w:t>
      </w:r>
      <w:r w:rsidR="002B2CF3">
        <w:rPr>
          <w:rFonts w:ascii="Times New Roman" w:hAnsi="Times New Roman" w:cs="Times New Roman"/>
          <w:sz w:val="28"/>
          <w:szCs w:val="28"/>
        </w:rPr>
        <w:t>ng II</w:t>
      </w:r>
      <w:r>
        <w:rPr>
          <w:rFonts w:ascii="Times New Roman" w:hAnsi="Times New Roman" w:cs="Times New Roman"/>
          <w:sz w:val="28"/>
          <w:szCs w:val="28"/>
        </w:rPr>
        <w:t xml:space="preserve"> là m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t ph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không tách r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này.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3"/>
        <w:gridCol w:w="4644"/>
      </w:tblGrid>
      <w:tr w:rsidR="00F61020">
        <w:trPr>
          <w:jc w:val="center"/>
        </w:trPr>
        <w:tc>
          <w:tcPr>
            <w:tcW w:w="2500" w:type="pct"/>
          </w:tcPr>
          <w:p w:rsidR="00F61020" w:rsidRDefault="0018625E" w:rsidP="00614F1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1" w:name="_Hlk208158054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 DI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BÊN A</w:t>
            </w:r>
          </w:p>
          <w:p w:rsidR="00F61020" w:rsidRDefault="0018625E" w:rsidP="00614F1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(Ký, đóng 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và ghi rõ 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ọ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tên)</w:t>
            </w:r>
          </w:p>
        </w:tc>
        <w:tc>
          <w:tcPr>
            <w:tcW w:w="2500" w:type="pct"/>
          </w:tcPr>
          <w:p w:rsidR="00F61020" w:rsidRDefault="0018625E" w:rsidP="00614F1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 DI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BÊN B</w:t>
            </w:r>
          </w:p>
          <w:p w:rsidR="00F61020" w:rsidRDefault="0018625E" w:rsidP="00614F1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(Ký, đóng 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và ghi rõ 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ọ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tên)</w:t>
            </w:r>
          </w:p>
          <w:p w:rsidR="00F61020" w:rsidRDefault="00F61020" w:rsidP="00614F1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61020" w:rsidRDefault="00F61020" w:rsidP="00614F1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61020" w:rsidRDefault="00F61020" w:rsidP="00614F1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61020" w:rsidRDefault="00F61020" w:rsidP="00614F1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61020" w:rsidRDefault="0018625E" w:rsidP="00614F1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ồ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Vũ Vi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 Th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ắ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</w:t>
            </w:r>
          </w:p>
        </w:tc>
      </w:tr>
      <w:bookmarkEnd w:id="1"/>
    </w:tbl>
    <w:p w:rsidR="00F61020" w:rsidRDefault="00F61020" w:rsidP="00614F1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61020" w:rsidRDefault="00F61020" w:rsidP="00614F1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61020" w:rsidRDefault="00F61020" w:rsidP="00614F1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61020" w:rsidRDefault="00F61020" w:rsidP="00614F1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61020" w:rsidRDefault="0018625E" w:rsidP="00614F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61020" w:rsidRDefault="0018625E" w:rsidP="00614F1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PH</w:t>
      </w:r>
      <w:r>
        <w:rPr>
          <w:rFonts w:ascii="Times New Roman" w:hAnsi="Times New Roman" w:cs="Times New Roman"/>
          <w:b/>
          <w:sz w:val="28"/>
          <w:szCs w:val="28"/>
        </w:rPr>
        <w:t>Ụ</w:t>
      </w:r>
      <w:r>
        <w:rPr>
          <w:rFonts w:ascii="Times New Roman" w:hAnsi="Times New Roman" w:cs="Times New Roman"/>
          <w:b/>
          <w:sz w:val="28"/>
          <w:szCs w:val="28"/>
        </w:rPr>
        <w:t xml:space="preserve"> L</w:t>
      </w:r>
      <w:r>
        <w:rPr>
          <w:rFonts w:ascii="Times New Roman" w:hAnsi="Times New Roman" w:cs="Times New Roman"/>
          <w:b/>
          <w:sz w:val="28"/>
          <w:szCs w:val="28"/>
        </w:rPr>
        <w:t>Ụ</w:t>
      </w:r>
      <w:r w:rsidR="002B2CF3">
        <w:rPr>
          <w:rFonts w:ascii="Times New Roman" w:hAnsi="Times New Roman" w:cs="Times New Roman"/>
          <w:b/>
          <w:sz w:val="28"/>
          <w:szCs w:val="28"/>
        </w:rPr>
        <w:t>C I</w:t>
      </w:r>
    </w:p>
    <w:p w:rsidR="00F61020" w:rsidRDefault="0018625E" w:rsidP="00614F1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2025374</wp:posOffset>
                </wp:positionH>
                <wp:positionV relativeFrom="paragraph">
                  <wp:posOffset>218152</wp:posOffset>
                </wp:positionV>
                <wp:extent cx="1647646" cy="0"/>
                <wp:effectExtent l="0" t="0" r="29210" b="19050"/>
                <wp:wrapNone/>
                <wp:docPr id="2100177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764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59E594B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9.5pt,17.2pt" to="289.2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" strokecolor="black [3040]"/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>B</w:t>
      </w:r>
      <w:r>
        <w:rPr>
          <w:rFonts w:ascii="Times New Roman" w:hAnsi="Times New Roman" w:cs="Times New Roman"/>
          <w:b/>
          <w:sz w:val="28"/>
          <w:szCs w:val="28"/>
        </w:rPr>
        <w:t>Ả</w:t>
      </w:r>
      <w:r>
        <w:rPr>
          <w:rFonts w:ascii="Times New Roman" w:hAnsi="Times New Roman" w:cs="Times New Roman"/>
          <w:b/>
          <w:sz w:val="28"/>
          <w:szCs w:val="28"/>
        </w:rPr>
        <w:t>NG GIÁ D</w:t>
      </w:r>
      <w:r>
        <w:rPr>
          <w:rFonts w:ascii="Times New Roman" w:hAnsi="Times New Roman" w:cs="Times New Roman"/>
          <w:b/>
          <w:sz w:val="28"/>
          <w:szCs w:val="28"/>
        </w:rPr>
        <w:t>Ị</w:t>
      </w:r>
      <w:r>
        <w:rPr>
          <w:rFonts w:ascii="Times New Roman" w:hAnsi="Times New Roman" w:cs="Times New Roman"/>
          <w:b/>
          <w:sz w:val="28"/>
          <w:szCs w:val="28"/>
        </w:rPr>
        <w:t>CH V</w:t>
      </w:r>
      <w:r>
        <w:rPr>
          <w:rFonts w:ascii="Times New Roman" w:hAnsi="Times New Roman" w:cs="Times New Roman"/>
          <w:b/>
          <w:sz w:val="28"/>
          <w:szCs w:val="28"/>
        </w:rPr>
        <w:t>Ụ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MEDS</w:t>
      </w:r>
    </w:p>
    <w:p w:rsidR="00F61020" w:rsidRDefault="00F61020" w:rsidP="00614F1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này là m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t ph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không tách r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 xml:space="preserve">i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 w:rsidR="00815A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…/HĐDV/202</w:t>
      </w:r>
      <w:r w:rsidR="00815A2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, ký ngày …/…/202</w:t>
      </w:r>
      <w:r w:rsidR="00815A2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gi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>a Bên A và Bên B.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giá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MEDS áp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th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đi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 ký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</w:t>
      </w:r>
      <w:r>
        <w:rPr>
          <w:rFonts w:ascii="Times New Roman" w:hAnsi="Times New Roman" w:cs="Times New Roman"/>
          <w:sz w:val="28"/>
          <w:szCs w:val="28"/>
        </w:rPr>
        <w:t xml:space="preserve"> (Bi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u giá 2026 áp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khách hàng m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i)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LightGrid-Accent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6"/>
        <w:gridCol w:w="3551"/>
        <w:gridCol w:w="4590"/>
      </w:tblGrid>
      <w:tr w:rsidR="00F61020" w:rsidTr="00614F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61020" w:rsidRDefault="0018625E" w:rsidP="00614F1F">
            <w:pPr>
              <w:spacing w:after="0"/>
              <w:jc w:val="center"/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1912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61020" w:rsidRDefault="0018625E" w:rsidP="00614F1F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Gói d</w:t>
            </w: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ch v</w:t>
            </w: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ụ</w:t>
            </w:r>
          </w:p>
        </w:tc>
        <w:tc>
          <w:tcPr>
            <w:tcW w:w="2471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61020" w:rsidRDefault="0018625E" w:rsidP="00614F1F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Đơn giá (VNĐ)</w:t>
            </w:r>
          </w:p>
        </w:tc>
      </w:tr>
      <w:tr w:rsidR="00815A2E" w:rsidTr="00614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pct"/>
            <w:shd w:val="clear" w:color="auto" w:fill="auto"/>
            <w:vAlign w:val="center"/>
          </w:tcPr>
          <w:p w:rsidR="00815A2E" w:rsidRDefault="00815A2E" w:rsidP="00614F1F">
            <w:pPr>
              <w:spacing w:after="0"/>
              <w:jc w:val="center"/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12" w:type="pct"/>
            <w:shd w:val="clear" w:color="auto" w:fill="auto"/>
            <w:vAlign w:val="center"/>
          </w:tcPr>
          <w:p w:rsidR="00815A2E" w:rsidRPr="00815A2E" w:rsidRDefault="00815A2E" w:rsidP="00614F1F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b/>
                <w:sz w:val="28"/>
                <w:szCs w:val="28"/>
              </w:rPr>
            </w:pPr>
            <w:r w:rsidRPr="00815A2E">
              <w:rPr>
                <w:rFonts w:ascii="Times New Roman" w:eastAsiaTheme="majorEastAsia" w:hAnsi="Times New Roman" w:cs="Times New Roman"/>
                <w:b/>
                <w:sz w:val="28"/>
                <w:szCs w:val="28"/>
              </w:rPr>
              <w:t>Gói 1 tháng</w:t>
            </w:r>
            <w:r w:rsidRPr="00815A2E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</w:rPr>
              <w:t xml:space="preserve"> (31 ngày)</w:t>
            </w:r>
          </w:p>
        </w:tc>
        <w:tc>
          <w:tcPr>
            <w:tcW w:w="2471" w:type="pct"/>
            <w:shd w:val="clear" w:color="auto" w:fill="auto"/>
            <w:vAlign w:val="center"/>
          </w:tcPr>
          <w:p w:rsidR="00815A2E" w:rsidRPr="00815A2E" w:rsidRDefault="00815A2E" w:rsidP="00614F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15A2E">
              <w:rPr>
                <w:rFonts w:ascii="Times New Roman" w:hAnsi="Times New Roman" w:cs="Times New Roman"/>
                <w:sz w:val="28"/>
                <w:szCs w:val="28"/>
              </w:rPr>
              <w:t>500.000 VNĐ</w:t>
            </w:r>
          </w:p>
        </w:tc>
      </w:tr>
      <w:tr w:rsidR="00815A2E" w:rsidTr="00614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pct"/>
            <w:vAlign w:val="center"/>
          </w:tcPr>
          <w:p w:rsidR="00815A2E" w:rsidRDefault="00815A2E" w:rsidP="00614F1F">
            <w:pPr>
              <w:spacing w:after="0"/>
              <w:jc w:val="center"/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12" w:type="pct"/>
            <w:vAlign w:val="center"/>
          </w:tcPr>
          <w:p w:rsidR="00815A2E" w:rsidRPr="00815A2E" w:rsidRDefault="00815A2E" w:rsidP="00614F1F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b/>
                <w:sz w:val="28"/>
                <w:szCs w:val="28"/>
              </w:rPr>
            </w:pPr>
            <w:r w:rsidRPr="00815A2E">
              <w:rPr>
                <w:rFonts w:ascii="Times New Roman" w:eastAsiaTheme="majorEastAsia" w:hAnsi="Times New Roman" w:cs="Times New Roman"/>
                <w:b/>
                <w:sz w:val="28"/>
                <w:szCs w:val="28"/>
              </w:rPr>
              <w:t>Gói 6 tháng</w:t>
            </w:r>
            <w:r w:rsidRPr="00815A2E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</w:rPr>
              <w:t xml:space="preserve"> (181 ngày)</w:t>
            </w:r>
          </w:p>
        </w:tc>
        <w:tc>
          <w:tcPr>
            <w:tcW w:w="2471" w:type="pct"/>
            <w:vAlign w:val="center"/>
          </w:tcPr>
          <w:p w:rsidR="00815A2E" w:rsidRPr="00815A2E" w:rsidRDefault="00815A2E" w:rsidP="00614F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15A2E">
              <w:rPr>
                <w:rFonts w:ascii="Times New Roman" w:hAnsi="Times New Roman" w:cs="Times New Roman"/>
                <w:sz w:val="28"/>
                <w:szCs w:val="28"/>
              </w:rPr>
              <w:t>2.700.000 VNĐ</w:t>
            </w:r>
          </w:p>
        </w:tc>
      </w:tr>
      <w:tr w:rsidR="00815A2E" w:rsidTr="00614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pct"/>
            <w:shd w:val="clear" w:color="auto" w:fill="auto"/>
            <w:vAlign w:val="center"/>
          </w:tcPr>
          <w:p w:rsidR="00815A2E" w:rsidRDefault="00815A2E" w:rsidP="00614F1F">
            <w:pPr>
              <w:spacing w:after="0"/>
              <w:jc w:val="center"/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12" w:type="pct"/>
            <w:shd w:val="clear" w:color="auto" w:fill="auto"/>
            <w:vAlign w:val="center"/>
          </w:tcPr>
          <w:p w:rsidR="00815A2E" w:rsidRPr="00815A2E" w:rsidRDefault="00815A2E" w:rsidP="00614F1F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b/>
                <w:sz w:val="28"/>
                <w:szCs w:val="28"/>
              </w:rPr>
            </w:pPr>
            <w:r w:rsidRPr="00815A2E">
              <w:rPr>
                <w:rFonts w:ascii="Times New Roman" w:eastAsiaTheme="majorEastAsia" w:hAnsi="Times New Roman" w:cs="Times New Roman"/>
                <w:b/>
                <w:sz w:val="28"/>
                <w:szCs w:val="28"/>
              </w:rPr>
              <w:t xml:space="preserve">Gói </w:t>
            </w:r>
            <w:r w:rsidRPr="00815A2E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</w:rPr>
              <w:t xml:space="preserve">1 năm (366 ngày) </w:t>
            </w:r>
          </w:p>
        </w:tc>
        <w:tc>
          <w:tcPr>
            <w:tcW w:w="2471" w:type="pct"/>
            <w:shd w:val="clear" w:color="auto" w:fill="auto"/>
            <w:vAlign w:val="center"/>
          </w:tcPr>
          <w:p w:rsidR="00815A2E" w:rsidRPr="00815A2E" w:rsidRDefault="00815A2E" w:rsidP="00614F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15A2E">
              <w:rPr>
                <w:rFonts w:ascii="Times New Roman" w:hAnsi="Times New Roman" w:cs="Times New Roman"/>
                <w:sz w:val="28"/>
                <w:szCs w:val="28"/>
              </w:rPr>
              <w:t>5.100.000 VNĐ</w:t>
            </w:r>
          </w:p>
        </w:tc>
      </w:tr>
      <w:tr w:rsidR="00815A2E" w:rsidTr="00614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pct"/>
            <w:vAlign w:val="center"/>
          </w:tcPr>
          <w:p w:rsidR="00815A2E" w:rsidRDefault="00815A2E" w:rsidP="00614F1F">
            <w:pPr>
              <w:spacing w:after="0"/>
              <w:jc w:val="center"/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12" w:type="pct"/>
            <w:vAlign w:val="center"/>
          </w:tcPr>
          <w:p w:rsidR="00815A2E" w:rsidRPr="00815A2E" w:rsidRDefault="00815A2E" w:rsidP="00614F1F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b/>
                <w:sz w:val="28"/>
                <w:szCs w:val="28"/>
              </w:rPr>
            </w:pPr>
            <w:r w:rsidRPr="00815A2E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</w:rPr>
              <w:t>Gói 3 năm (1089 ngày)</w:t>
            </w:r>
          </w:p>
        </w:tc>
        <w:tc>
          <w:tcPr>
            <w:tcW w:w="2471" w:type="pct"/>
            <w:vAlign w:val="center"/>
          </w:tcPr>
          <w:p w:rsidR="00815A2E" w:rsidRPr="00815A2E" w:rsidRDefault="00815A2E" w:rsidP="00614F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15A2E">
              <w:rPr>
                <w:rFonts w:ascii="Times New Roman" w:hAnsi="Times New Roman" w:cs="Times New Roman"/>
                <w:sz w:val="28"/>
                <w:szCs w:val="28"/>
              </w:rPr>
              <w:t>15.000.000 VNĐ</w:t>
            </w:r>
          </w:p>
        </w:tc>
      </w:tr>
      <w:tr w:rsidR="00815A2E" w:rsidTr="00614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pct"/>
            <w:vAlign w:val="center"/>
          </w:tcPr>
          <w:p w:rsidR="00815A2E" w:rsidRPr="00815A2E" w:rsidRDefault="00815A2E" w:rsidP="00614F1F">
            <w:pPr>
              <w:spacing w:after="0"/>
              <w:jc w:val="center"/>
              <w:rPr>
                <w:rFonts w:ascii="Times New Roman" w:eastAsiaTheme="majorEastAsia" w:hAnsi="Times New Roman" w:cs="Times New Roman"/>
                <w:bCs w:val="0"/>
                <w:sz w:val="28"/>
                <w:szCs w:val="28"/>
              </w:rPr>
            </w:pPr>
            <w:r w:rsidRPr="00815A2E">
              <w:rPr>
                <w:rFonts w:ascii="Times New Roman" w:eastAsiaTheme="majorEastAsia" w:hAnsi="Times New Roman" w:cs="Times New Roman"/>
                <w:bCs w:val="0"/>
                <w:sz w:val="28"/>
                <w:szCs w:val="28"/>
              </w:rPr>
              <w:t>5</w:t>
            </w:r>
          </w:p>
        </w:tc>
        <w:tc>
          <w:tcPr>
            <w:tcW w:w="1912" w:type="pct"/>
            <w:vAlign w:val="center"/>
          </w:tcPr>
          <w:p w:rsidR="00815A2E" w:rsidRPr="00815A2E" w:rsidRDefault="00815A2E" w:rsidP="00614F1F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</w:rPr>
            </w:pPr>
            <w:r w:rsidRPr="00815A2E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</w:rPr>
              <w:t>Gói nâng cấp theo yêu cầu</w:t>
            </w:r>
          </w:p>
        </w:tc>
        <w:tc>
          <w:tcPr>
            <w:tcW w:w="2471" w:type="pct"/>
            <w:vAlign w:val="center"/>
          </w:tcPr>
          <w:p w:rsidR="00815A2E" w:rsidRPr="00815A2E" w:rsidRDefault="00815A2E" w:rsidP="00614F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15A2E">
              <w:rPr>
                <w:rFonts w:ascii="Times New Roman" w:hAnsi="Times New Roman" w:cs="Times New Roman"/>
                <w:sz w:val="28"/>
                <w:szCs w:val="28"/>
              </w:rPr>
              <w:t>20.000.000 VNĐ</w:t>
            </w:r>
          </w:p>
        </w:tc>
      </w:tr>
    </w:tbl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Lưu ý: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giá trên chưa bao g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m thu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VAT (n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u có). Bên B có quy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đi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ch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giá theo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>ng th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k</w:t>
      </w:r>
      <w:r>
        <w:rPr>
          <w:rFonts w:ascii="Times New Roman" w:hAnsi="Times New Roman" w:cs="Times New Roman"/>
          <w:sz w:val="28"/>
          <w:szCs w:val="28"/>
        </w:rPr>
        <w:t>ỳ</w:t>
      </w:r>
      <w:r>
        <w:rPr>
          <w:rFonts w:ascii="Times New Roman" w:hAnsi="Times New Roman" w:cs="Times New Roman"/>
          <w:sz w:val="28"/>
          <w:szCs w:val="28"/>
        </w:rPr>
        <w:t xml:space="preserve"> nhưng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thông báo trư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cho Bên A t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thi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u </w:t>
      </w:r>
      <w:r>
        <w:rPr>
          <w:rFonts w:ascii="Times New Roman" w:hAnsi="Times New Roman" w:cs="Times New Roman"/>
          <w:sz w:val="28"/>
          <w:szCs w:val="28"/>
        </w:rPr>
        <w:t>30 ngày.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này có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l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cùng ngày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và là m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t ph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không tách r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ng.</w:t>
      </w:r>
    </w:p>
    <w:p w:rsidR="00F61020" w:rsidRDefault="00F61020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3"/>
        <w:gridCol w:w="4644"/>
      </w:tblGrid>
      <w:tr w:rsidR="00F61020">
        <w:trPr>
          <w:jc w:val="center"/>
        </w:trPr>
        <w:tc>
          <w:tcPr>
            <w:tcW w:w="2500" w:type="pct"/>
          </w:tcPr>
          <w:p w:rsidR="00F61020" w:rsidRDefault="0018625E" w:rsidP="00614F1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 DI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BÊN A</w:t>
            </w:r>
          </w:p>
          <w:p w:rsidR="00F61020" w:rsidRDefault="0018625E" w:rsidP="00614F1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(Ký, đóng 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và ghi rõ 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ọ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tên)</w:t>
            </w:r>
          </w:p>
        </w:tc>
        <w:tc>
          <w:tcPr>
            <w:tcW w:w="2500" w:type="pct"/>
          </w:tcPr>
          <w:p w:rsidR="00F61020" w:rsidRDefault="0018625E" w:rsidP="00614F1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 DI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BÊN B</w:t>
            </w:r>
          </w:p>
          <w:p w:rsidR="00F61020" w:rsidRDefault="0018625E" w:rsidP="00614F1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(Ký, đóng 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và ghi rõ 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ọ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tên)</w:t>
            </w:r>
          </w:p>
          <w:p w:rsidR="00F61020" w:rsidRDefault="00F61020" w:rsidP="00614F1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61020" w:rsidRDefault="00F61020" w:rsidP="00614F1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61020" w:rsidRDefault="00F61020" w:rsidP="00614F1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61020" w:rsidRDefault="00F61020" w:rsidP="00614F1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61020" w:rsidRDefault="0018625E" w:rsidP="00614F1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ồ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Vũ Vi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 Th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ắ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</w:t>
            </w:r>
          </w:p>
        </w:tc>
      </w:tr>
    </w:tbl>
    <w:p w:rsidR="00F61020" w:rsidRDefault="00F61020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F61020" w:rsidRDefault="00F61020" w:rsidP="00614F1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61020" w:rsidRDefault="0018625E" w:rsidP="00614F1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61020" w:rsidRDefault="0018625E" w:rsidP="00614F1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PH</w:t>
      </w:r>
      <w:r>
        <w:rPr>
          <w:rFonts w:ascii="Times New Roman" w:hAnsi="Times New Roman" w:cs="Times New Roman"/>
          <w:b/>
          <w:sz w:val="28"/>
          <w:szCs w:val="28"/>
        </w:rPr>
        <w:t>Ụ</w:t>
      </w:r>
      <w:r>
        <w:rPr>
          <w:rFonts w:ascii="Times New Roman" w:hAnsi="Times New Roman" w:cs="Times New Roman"/>
          <w:b/>
          <w:sz w:val="28"/>
          <w:szCs w:val="28"/>
        </w:rPr>
        <w:t xml:space="preserve"> L</w:t>
      </w:r>
      <w:r>
        <w:rPr>
          <w:rFonts w:ascii="Times New Roman" w:hAnsi="Times New Roman" w:cs="Times New Roman"/>
          <w:b/>
          <w:sz w:val="28"/>
          <w:szCs w:val="28"/>
        </w:rPr>
        <w:t>Ụ</w:t>
      </w:r>
      <w:r w:rsidR="002B2CF3">
        <w:rPr>
          <w:rFonts w:ascii="Times New Roman" w:hAnsi="Times New Roman" w:cs="Times New Roman"/>
          <w:b/>
          <w:sz w:val="28"/>
          <w:szCs w:val="28"/>
        </w:rPr>
        <w:t>C II</w:t>
      </w:r>
    </w:p>
    <w:p w:rsidR="00F61020" w:rsidRDefault="0018625E" w:rsidP="00614F1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1982243</wp:posOffset>
                </wp:positionH>
                <wp:positionV relativeFrom="paragraph">
                  <wp:posOffset>200900</wp:posOffset>
                </wp:positionV>
                <wp:extent cx="1604514" cy="0"/>
                <wp:effectExtent l="0" t="0" r="34290" b="19050"/>
                <wp:wrapNone/>
                <wp:docPr id="18694074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451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5A63D3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6.1pt,15.8pt" to="282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" strokecolor="black [3040]"/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>MÔ T</w:t>
      </w:r>
      <w:r>
        <w:rPr>
          <w:rFonts w:ascii="Times New Roman" w:hAnsi="Times New Roman" w:cs="Times New Roman"/>
          <w:b/>
          <w:sz w:val="28"/>
          <w:szCs w:val="28"/>
        </w:rPr>
        <w:t>Ả</w:t>
      </w:r>
      <w:r>
        <w:rPr>
          <w:rFonts w:ascii="Times New Roman" w:hAnsi="Times New Roman" w:cs="Times New Roman"/>
          <w:b/>
          <w:sz w:val="28"/>
          <w:szCs w:val="28"/>
        </w:rPr>
        <w:t xml:space="preserve"> CH</w:t>
      </w:r>
      <w:r>
        <w:rPr>
          <w:rFonts w:ascii="Times New Roman" w:hAnsi="Times New Roman" w:cs="Times New Roman"/>
          <w:b/>
          <w:sz w:val="28"/>
          <w:szCs w:val="28"/>
        </w:rPr>
        <w:t>Ứ</w:t>
      </w:r>
      <w:r>
        <w:rPr>
          <w:rFonts w:ascii="Times New Roman" w:hAnsi="Times New Roman" w:cs="Times New Roman"/>
          <w:b/>
          <w:sz w:val="28"/>
          <w:szCs w:val="28"/>
        </w:rPr>
        <w:t xml:space="preserve">C NĂNG </w:t>
      </w:r>
      <w:r w:rsidR="00815A2E">
        <w:rPr>
          <w:rFonts w:ascii="Times New Roman" w:hAnsi="Times New Roman" w:cs="Times New Roman"/>
          <w:b/>
          <w:sz w:val="28"/>
          <w:szCs w:val="28"/>
        </w:rPr>
        <w:t xml:space="preserve">DỊCH VỤ </w:t>
      </w:r>
      <w:r>
        <w:rPr>
          <w:rFonts w:ascii="Times New Roman" w:hAnsi="Times New Roman" w:cs="Times New Roman"/>
          <w:b/>
          <w:sz w:val="28"/>
          <w:szCs w:val="28"/>
        </w:rPr>
        <w:t>MEDS</w:t>
      </w:r>
    </w:p>
    <w:p w:rsidR="00F61020" w:rsidRDefault="00F61020" w:rsidP="00614F1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này là m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t ph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không tách r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 w:rsidR="00815A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ố</w:t>
      </w:r>
      <w:r w:rsidR="00614F1F">
        <w:rPr>
          <w:rFonts w:ascii="Times New Roman" w:hAnsi="Times New Roman" w:cs="Times New Roman"/>
          <w:sz w:val="28"/>
          <w:szCs w:val="28"/>
        </w:rPr>
        <w:t xml:space="preserve"> …/HĐDV/2026</w:t>
      </w:r>
      <w:r>
        <w:rPr>
          <w:rFonts w:ascii="Times New Roman" w:hAnsi="Times New Roman" w:cs="Times New Roman"/>
          <w:sz w:val="28"/>
          <w:szCs w:val="28"/>
        </w:rPr>
        <w:t>,  ký ngày …/…/202</w:t>
      </w:r>
      <w:r w:rsidR="00614F1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gi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>a Bên A và Bên B.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Các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năng chính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a </w:t>
      </w:r>
      <w:r>
        <w:rPr>
          <w:rFonts w:ascii="Times New Roman" w:hAnsi="Times New Roman" w:cs="Times New Roman"/>
          <w:sz w:val="28"/>
          <w:szCs w:val="28"/>
        </w:rPr>
        <w:t>MEDS bao g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m: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danh m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>
        <w:rPr>
          <w:rFonts w:ascii="Times New Roman" w:hAnsi="Times New Roman" w:cs="Times New Roman"/>
          <w:sz w:val="28"/>
          <w:szCs w:val="28"/>
        </w:rPr>
        <w:t>ỹ</w:t>
      </w:r>
      <w:r>
        <w:rPr>
          <w:rFonts w:ascii="Times New Roman" w:hAnsi="Times New Roman" w:cs="Times New Roman"/>
          <w:sz w:val="28"/>
          <w:szCs w:val="28"/>
        </w:rPr>
        <w:t xml:space="preserve"> 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(YHCT – PHCN): thi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l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th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ng,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máy, nhóm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nhân viên: phân công theo chuyên môn, khoa phòng, ca làm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c (sáng/chi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u), k</w:t>
      </w:r>
      <w:r>
        <w:rPr>
          <w:rFonts w:ascii="Times New Roman" w:hAnsi="Times New Roman" w:cs="Times New Roman"/>
          <w:sz w:val="28"/>
          <w:szCs w:val="28"/>
        </w:rPr>
        <w:t>ỹ</w:t>
      </w:r>
      <w:r>
        <w:rPr>
          <w:rFonts w:ascii="Times New Roman" w:hAnsi="Times New Roman" w:cs="Times New Roman"/>
          <w:sz w:val="28"/>
          <w:szCs w:val="28"/>
        </w:rPr>
        <w:t xml:space="preserve"> 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có th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n.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máy móc: khai báo mã máy,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g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n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máy, tránh trùng l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p trong x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p l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ch.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b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nh nhân: nh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p, xóa t</w:t>
      </w:r>
      <w:r>
        <w:rPr>
          <w:rFonts w:ascii="Times New Roman" w:hAnsi="Times New Roman" w:cs="Times New Roman"/>
          <w:sz w:val="28"/>
          <w:szCs w:val="28"/>
        </w:rPr>
        <w:t>hông tin b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nh nhân, mã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sơ, ch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X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p l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t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ng: 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t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chia gi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không trùng th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gian nhân viên, b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nh nhân, máy móc.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D38FA">
        <w:rPr>
          <w:rFonts w:ascii="Times New Roman" w:hAnsi="Times New Roman" w:cs="Times New Roman"/>
          <w:sz w:val="28"/>
          <w:szCs w:val="28"/>
        </w:rPr>
        <w:t>Xếp lịch</w:t>
      </w:r>
      <w:r>
        <w:rPr>
          <w:rFonts w:ascii="Times New Roman" w:hAnsi="Times New Roman" w:cs="Times New Roman"/>
          <w:sz w:val="28"/>
          <w:szCs w:val="28"/>
        </w:rPr>
        <w:t xml:space="preserve"> cu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tu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n: 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t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chia gi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không trùng th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gian nhân viên, b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nh nhân, máy móc.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y l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nh: 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>ng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ch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nh, nhóm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, chia gi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 xml:space="preserve"> theo khoa YHCT/PHCN.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Xu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KETQUA: k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x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p l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đ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y đ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(ngày, gi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, b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nh nhân,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, nhân viên, máy móc).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H</w:t>
      </w:r>
      <w:r>
        <w:rPr>
          <w:rFonts w:ascii="Times New Roman" w:hAnsi="Times New Roman" w:cs="Times New Roman"/>
          <w:sz w:val="28"/>
          <w:szCs w:val="28"/>
        </w:rPr>
        <w:t>ỗ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 xml:space="preserve"> g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>i k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qua email: g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>i file Excel k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x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p </w:t>
      </w:r>
      <w:r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t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a ch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 xml:space="preserve"> email đã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u hình.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u hình 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ng: thay đ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>i tham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(gi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 xml:space="preserve"> làm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c, ngh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 xml:space="preserve"> gi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>a ca</w:t>
      </w:r>
      <w:r w:rsidR="003D38FA">
        <w:rPr>
          <w:rFonts w:ascii="Times New Roman" w:hAnsi="Times New Roman" w:cs="Times New Roman"/>
          <w:sz w:val="28"/>
          <w:szCs w:val="28"/>
        </w:rPr>
        <w:t xml:space="preserve"> của nhân viên - bệnh nhân – máy móc</w:t>
      </w:r>
      <w:r>
        <w:rPr>
          <w:rFonts w:ascii="Times New Roman" w:hAnsi="Times New Roman" w:cs="Times New Roman"/>
          <w:sz w:val="28"/>
          <w:szCs w:val="28"/>
        </w:rPr>
        <w:t>, kho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cách gi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>a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,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b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nh nhân/nhóm </w:t>
      </w:r>
      <w:r w:rsidR="003D38FA">
        <w:rPr>
          <w:rFonts w:ascii="Times New Roman" w:hAnsi="Times New Roman" w:cs="Times New Roman"/>
          <w:sz w:val="28"/>
          <w:szCs w:val="28"/>
        </w:rPr>
        <w:t>điều trị oxy cao áp</w:t>
      </w:r>
      <w:r>
        <w:rPr>
          <w:rFonts w:ascii="Times New Roman" w:hAnsi="Times New Roman" w:cs="Times New Roman"/>
          <w:sz w:val="28"/>
          <w:szCs w:val="28"/>
        </w:rPr>
        <w:t>...).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o m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t:</w:t>
      </w:r>
      <w:r w:rsidR="00614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đăng nh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WebApp,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truy c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d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 xml:space="preserve"> li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u.</w:t>
      </w:r>
    </w:p>
    <w:p w:rsidR="002B2CF3" w:rsidRDefault="002B2CF3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Đường dẫn sử dụng: https://script.google.com</w:t>
      </w:r>
    </w:p>
    <w:p w:rsidR="002B2CF3" w:rsidRDefault="002B2CF3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Mật khẩu mặc định: meds (Yêu cầu đổi mật khẩ</w:t>
      </w:r>
      <w:r w:rsidR="00614F1F">
        <w:rPr>
          <w:rFonts w:ascii="Times New Roman" w:hAnsi="Times New Roman" w:cs="Times New Roman"/>
          <w:sz w:val="28"/>
          <w:szCs w:val="28"/>
        </w:rPr>
        <w:t>u)</w:t>
      </w:r>
    </w:p>
    <w:p w:rsidR="00F61020" w:rsidRDefault="0018625E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này có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l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c </w:t>
      </w:r>
      <w:r>
        <w:rPr>
          <w:rFonts w:ascii="Times New Roman" w:hAnsi="Times New Roman" w:cs="Times New Roman"/>
          <w:sz w:val="28"/>
          <w:szCs w:val="28"/>
        </w:rPr>
        <w:t>cùng ngày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và là m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t ph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không tách r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ng.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3"/>
        <w:gridCol w:w="4644"/>
      </w:tblGrid>
      <w:tr w:rsidR="00F61020">
        <w:trPr>
          <w:jc w:val="center"/>
        </w:trPr>
        <w:tc>
          <w:tcPr>
            <w:tcW w:w="2500" w:type="pct"/>
          </w:tcPr>
          <w:p w:rsidR="00F61020" w:rsidRDefault="0018625E" w:rsidP="00614F1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 DI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BÊN A</w:t>
            </w:r>
          </w:p>
          <w:p w:rsidR="00F61020" w:rsidRDefault="0018625E" w:rsidP="00614F1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(Ký, đóng 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và ghi rõ 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ọ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tên)</w:t>
            </w:r>
          </w:p>
        </w:tc>
        <w:tc>
          <w:tcPr>
            <w:tcW w:w="2500" w:type="pct"/>
          </w:tcPr>
          <w:p w:rsidR="00F61020" w:rsidRDefault="0018625E" w:rsidP="00614F1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 DI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BÊN B</w:t>
            </w:r>
          </w:p>
          <w:p w:rsidR="00F61020" w:rsidRDefault="0018625E" w:rsidP="00614F1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(Ký, đóng 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và ghi rõ 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ọ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tên)</w:t>
            </w:r>
          </w:p>
          <w:p w:rsidR="00F61020" w:rsidRDefault="00F61020" w:rsidP="00614F1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61020" w:rsidRDefault="00F61020" w:rsidP="00614F1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14F1F" w:rsidRDefault="00614F1F" w:rsidP="00614F1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:rsidR="00F61020" w:rsidRDefault="00F61020" w:rsidP="00614F1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F61020">
      <w:footerReference w:type="default" r:id="rId9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625E" w:rsidRDefault="0018625E">
      <w:pPr>
        <w:spacing w:line="240" w:lineRule="auto"/>
      </w:pPr>
      <w:r>
        <w:separator/>
      </w:r>
    </w:p>
  </w:endnote>
  <w:endnote w:type="continuationSeparator" w:id="0">
    <w:p w:rsidR="0018625E" w:rsidRDefault="001862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MS Gothic"/>
    <w:panose1 w:val="020206090402050803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4007940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14F1F" w:rsidRDefault="00614F1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C7A9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14F1F" w:rsidRDefault="00614F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625E" w:rsidRDefault="0018625E">
      <w:pPr>
        <w:spacing w:after="0"/>
      </w:pPr>
      <w:r>
        <w:separator/>
      </w:r>
    </w:p>
  </w:footnote>
  <w:footnote w:type="continuationSeparator" w:id="0">
    <w:p w:rsidR="0018625E" w:rsidRDefault="001862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20C3"/>
    <w:rsid w:val="0006063C"/>
    <w:rsid w:val="00094443"/>
    <w:rsid w:val="000F79F8"/>
    <w:rsid w:val="0015074B"/>
    <w:rsid w:val="0018625E"/>
    <w:rsid w:val="0029639D"/>
    <w:rsid w:val="002B2CF3"/>
    <w:rsid w:val="00326F90"/>
    <w:rsid w:val="003D38FA"/>
    <w:rsid w:val="00614F1F"/>
    <w:rsid w:val="006875C1"/>
    <w:rsid w:val="00815A2E"/>
    <w:rsid w:val="00AA1D8D"/>
    <w:rsid w:val="00AE4046"/>
    <w:rsid w:val="00B47730"/>
    <w:rsid w:val="00BB5B22"/>
    <w:rsid w:val="00CB0664"/>
    <w:rsid w:val="00D00975"/>
    <w:rsid w:val="00D02F8A"/>
    <w:rsid w:val="00DC1332"/>
    <w:rsid w:val="00E63F66"/>
    <w:rsid w:val="00ED65E5"/>
    <w:rsid w:val="00F61020"/>
    <w:rsid w:val="00F864ED"/>
    <w:rsid w:val="00FC693F"/>
    <w:rsid w:val="00FC7A97"/>
    <w:rsid w:val="00FF2CC0"/>
    <w:rsid w:val="047C7F3F"/>
    <w:rsid w:val="5FA16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473E480"/>
  <w14:defaultImageDpi w14:val="300"/>
  <w15:docId w15:val="{75EC36F4-4B0C-4B56-AC6E-B47809047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AA8ADD5-5F62-4F81-BED2-6CA984A0D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1022</Words>
  <Characters>5830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11</cp:revision>
  <dcterms:created xsi:type="dcterms:W3CDTF">2013-12-23T23:15:00Z</dcterms:created>
  <dcterms:modified xsi:type="dcterms:W3CDTF">2026-01-07T04:39:00Z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10328BBBD9584218B5AE47C9173F90FC_12</vt:lpwstr>
  </property>
</Properties>
</file>